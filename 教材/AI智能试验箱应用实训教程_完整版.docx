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CD66C" w14:textId="77777777" w:rsidR="008F0BA2" w:rsidRDefault="004C1048">
      <w:pPr>
        <w:pStyle w:val="AIBoxCover"/>
        <w:spacing w:before="0" w:after="100" w:line="360" w:lineRule="auto"/>
        <w:jc w:val="center"/>
        <w:outlineLvl w:val="9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48"/>
          <w:szCs w:val="4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48"/>
          <w:szCs w:val="48"/>
          <w:lang w:val="en-US" w:eastAsia="zh-CN"/>
        </w:rPr>
        <w:t>AI智能试验箱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48"/>
          <w:szCs w:val="48"/>
          <w:lang w:val="en-US" w:eastAsia="zh-CN"/>
        </w:rPr>
        <w:br/>
        <w:t>应用实训教程</w:t>
      </w:r>
    </w:p>
    <w:p w14:paraId="1FEAB864" w14:textId="77777777" w:rsidR="008F0BA2" w:rsidRDefault="004C1048">
      <w:pPr>
        <w:pStyle w:val="AIBoxSubtitle"/>
        <w:spacing w:before="0" w:after="100" w:line="360" w:lineRule="auto"/>
        <w:jc w:val="center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8"/>
          <w:szCs w:val="28"/>
          <w:lang w:val="en-US" w:eastAsia="zh-CN"/>
        </w:rPr>
        <w:t xml:space="preserve">完整版 · 56个基础实验 + 1个综合实验 · 2026-10-20修订</w:t>
      </w:r>
    </w:p>
    <w:p w14:paraId="0AB08EED" w14:textId="77777777" w:rsidR="008F0BA2" w:rsidRDefault="004C1048">
      <w:pPr>
        <w:pStyle w:val="AIBoxSubtitle"/>
        <w:spacing w:before="0" w:after="100" w:line="360" w:lineRule="auto"/>
        <w:jc w:val="center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8"/>
          <w:szCs w:val="28"/>
          <w:lang w:val="en-US" w:eastAsia="zh-CN"/>
        </w:rPr>
        <w:t>第一阶段教材开发稿</w:t>
      </w: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8"/>
          <w:szCs w:val="28"/>
          <w:lang w:val="en-US" w:eastAsia="zh-CN"/>
        </w:rPr>
        <w:br/>
        <w:t>暂不绑定学校、专业和作者信息</w:t>
      </w:r>
    </w:p>
    <w:p w14:paraId="3267CF39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53858F3A" w14:textId="77777777" w:rsidR="008F0BA2" w:rsidRDefault="004C1048">
      <w:pPr>
        <w:pStyle w:val="1"/>
        <w:keepNext w:val="1"/>
        <w:keepLines w:val="1"/>
        <w:spacing w:before="240" w:after="160" w:line="300" w:lineRule="auto"/>
        <w:jc w:val="left"/>
        <w:outlineLvl w:val="0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  <w:lastRenderedPageBreak/>
        <w:t>前言</w:t>
      </w:r>
    </w:p>
    <w:p w14:paraId="2F12C4A7" w14:textId="77777777" w:rsidR="008317F6" w:rsidRDefault="008317F6">
      <w:pPr>
        <w:pStyle w:val="a1"/>
        <w:spacing w:before="0" w:after="100" w:line="360" w:lineRule="auto"/>
        <w:ind w:firstLineChars="200" w:firstLine="420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本教程面向职业院校中编程基础不同层次的学生。课程将设备控制、视觉识别、语音交互与雷达感知等复杂能力，统一封装为清晰易用的 aibox 学生接口，引导学生以少量代码完成可操作、可观察、可验证的 AI 实训任务。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0820FA0A" w14:textId="77777777">
        <w:tc>
          <w:tcPr>
            <w:tcW w:w="9298" w:type="dxa"/>
            <w:tcBorders>
              <w:top w:val="single" w:sz="8" w:space="0" w:color="E6C86E"/>
              <w:left w:val="single" w:sz="8" w:space="0" w:color="E6C86E"/>
              <w:bottom w:val="single" w:sz="8" w:space="0" w:color="E6C86E"/>
              <w:right w:val="single" w:sz="8" w:space="0" w:color="E6C86E"/>
            </w:tcBorders>
            <w:shd w:val="clear" w:color="auto" w:fill="FFF8E8"/>
          </w:tcPr>
          <w:p w14:paraId="227E9D51" w14:textId="77777777" w:rsidR="008317F6" w:rsidRDefault="008317F6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本教材聚焦应用实践，不要求学生深入学习 USB、串口、UART、TCP、驱动、ROS、OpenCV 底层实现、模型训练或雷达算法。学生只需掌握模块导入、对象创建、接口调用、程序运行与结果分析等核心方法，即可逐步建立对智能系统的整体认识。</w:t>
            </w:r>
          </w:p>
          <w:p w14:paraId="607BCAD3" w14:textId="7E0F0D4F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接口说明：</w:t>
            </w: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本书中的 API 为教材规划接口，后续软件开发应以本书确定的学生学习路径为依据。接口实现可以调整。</w:t>
            </w:r>
          </w:p>
        </w:tc>
      </w:tr>
    </w:tbl>
    <w:p w14:paraId="74250EFF" w14:textId="77777777" w:rsidR="008F0BA2" w:rsidRDefault="004C1048">
      <w:pPr>
        <w:pStyle w:val="21"/>
        <w:keepNext w:val="1"/>
        <w:keepLines w:val="1"/>
        <w:spacing w:before="200" w:after="120" w:line="300" w:lineRule="auto"/>
        <w:jc w:val="left"/>
        <w:outlineLvl w:val="1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>课程目标</w:t>
      </w:r>
    </w:p>
    <w:p w14:paraId="570BDE6A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理解 AI 智能试验箱的基本组成、工作流程，以及 aibox 接口的调用思路。</w:t>
      </w:r>
    </w:p>
    <w:p w14:paraId="7702B27B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按照规范完成实验准备、程序运行、功能调用和实验现象观察。</w:t>
      </w:r>
    </w:p>
    <w:p w14:paraId="5D0B077C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通过调整参数、文本内容或识别目标开展对比实验，并分析结果差异。</w:t>
      </w:r>
    </w:p>
    <w:p w14:paraId="0E1CC479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遵守设备使用安全要求，准确记录实验现象、实验结果和结论。</w:t>
      </w:r>
    </w:p>
    <w:p w14:paraId="13180B1C" w14:textId="00AA046B" w:rsidR="008F0BA2" w:rsidRDefault="004C1048">
      <w:pPr>
        <w:pStyle w:val="21"/>
        <w:keepNext w:val="1"/>
        <w:keepLines w:val="1"/>
        <w:spacing w:before="200" w:after="120" w:line="300" w:lineRule="auto"/>
        <w:jc w:val="left"/>
        <w:outlineLvl w:val="1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>使用说明</w:t>
      </w:r>
    </w:p>
    <w:p w14:paraId="4E6230AF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 xml:space="preserve">基础实验沿用原有七个环节；新增综合实验按照“实验目的、实验准备、功能体验、输入代码、运行与观察、小练习”六个环节组织，接口说明合并至输入代码。</w:t>
      </w:r>
    </w:p>
    <w:p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 xml:space="preserve">2026-10-20能力说明：当前学生SDK仅机械臂在硬件模式下通过设备服务发送真实动作；Voice、Camera、Vision、Face、Hand、Lidar、AI仍为模拟接口。功能演示中的真实设备效果与学生代码输出应分别记录。硬件模式不会自动启用真实语音或视觉。综合实验57只解析模拟文字并打印计划，不发送机械臂动作。</w:t>
      </w:r>
    </w:p>
    <w:p w14:paraId="1E9CA030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课程先引导学生观察功能表现，再回到代码理解实现逻辑，帮助学生建立从现象到原理、从体验到应用的学习路径。</w:t>
      </w:r>
    </w:p>
    <w:p w14:paraId="75493DE7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实验模板代码经过预先整理，可直接运行；学生在此基础上完成教材要求的少量修改，逐步理解接口调用与结果变化之间的关系。</w:t>
      </w:r>
    </w:p>
    <w:p w14:paraId="37648D22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为保证实验环境的稳定与安全，学生仅使用 aibox 允许调用的模块，不直接访问系统文件、设备节点、串口或 root 权限。</w:t>
      </w:r>
    </w:p>
    <w:p w14:paraId="0429CFAA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使用机械臂前，应确认运动范围内无障碍物并保持安全距离；如发现异常，应立即停止运行并向教师报告。</w:t>
      </w:r>
    </w:p>
    <w:p w14:paraId="4FE8760C" w14:textId="2787147D" w:rsidR="008F0BA2" w:rsidRDefault="004C1048">
      <w:pPr>
        <w:pStyle w:val="1"/>
        <w:keepNext w:val="1"/>
        <w:keepLines w:val="1"/>
        <w:spacing w:before="240" w:after="160" w:line="300" w:lineRule="auto"/>
        <w:jc w:val="left"/>
        <w:outlineLvl w:val="0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  <w:t>目录</w:t>
      </w:r>
    </w:p>
    <w:p w14:paraId="24058C5E" w14:textId="77777777" w:rsidR="008F0BA2" w:rsidRDefault="004C1048">
      <w:pPr>
        <w:pStyle w:val="AIBoxContentsGroup"/>
        <w:spacing w:before="60" w:after="40" w:line="260" w:lineRule="auto"/>
        <w:outlineLvl w:val="9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2"/>
          <w:szCs w:val="22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2"/>
          <w:szCs w:val="22"/>
          <w:lang w:val="en-US" w:eastAsia="zh-CN"/>
        </w:rPr>
        <w:t>第一篇  实验箱入门</w:t>
      </w:r>
    </w:p>
    <w:p w14:paraId="03E6BC1B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实验1  认识AI智能试验箱</w:t>
      </w:r>
    </w:p>
    <w:p w14:paraId="45CB1600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实验2  认识实验箱软件</w:t>
      </w:r>
    </w:p>
    <w:p w14:paraId="1B17CEB3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实验3  启动第一个实验</w:t>
      </w:r>
    </w:p>
    <w:p w14:paraId="7B61748D" w14:textId="77777777" w:rsidR="008F0BA2" w:rsidRDefault="004C1048">
      <w:pPr>
        <w:pStyle w:val="AIBoxContentsGroup"/>
        <w:spacing w:before="60" w:after="40" w:line="260" w:lineRule="auto"/>
        <w:outlineLvl w:val="9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2"/>
          <w:szCs w:val="22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2"/>
          <w:szCs w:val="22"/>
          <w:lang w:val="en-US" w:eastAsia="zh-CN"/>
        </w:rPr>
        <w:t>第二篇  AI视觉实验</w:t>
      </w:r>
    </w:p>
    <w:p w14:paraId="64C14905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实验4  体验颜色识别</w:t>
      </w:r>
    </w:p>
    <w:p w14:paraId="661B3223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实验5  调用颜色识别函数</w:t>
      </w:r>
    </w:p>
    <w:p w14:paraId="3C5F4314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实验6  更换颜色进行识别</w:t>
      </w:r>
    </w:p>
    <w:p w14:paraId="2D9D325B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实验7  体验水果识别</w:t>
      </w:r>
    </w:p>
    <w:p w14:paraId="02A1899B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实验8  调用水果识别函数</w:t>
      </w:r>
    </w:p>
    <w:p w14:paraId="0A28A9CC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实验9  更换水果进行识别</w:t>
      </w:r>
    </w:p>
    <w:p w14:paraId="5506AA36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实验10  体验物体分类</w:t>
      </w:r>
    </w:p>
    <w:p w14:paraId="7BBCC5CD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实验11  调用物体分类函数</w:t>
      </w:r>
    </w:p>
    <w:p w14:paraId="13FD457B" w14:textId="7C59E63F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实验12  更换物体进行分类</w:t>
      </w:r>
    </w:p>
    <w:p w14:paraId="765F4AD5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实验13  体验形状识别</w:t>
      </w:r>
    </w:p>
    <w:p w14:paraId="40C6D4B3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实验14  调用形状识别函数</w:t>
      </w:r>
    </w:p>
    <w:p w14:paraId="26DAB2AB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实验15  更换形状进行识别</w:t>
      </w:r>
    </w:p>
    <w:p w14:paraId="2F050338" w14:textId="77777777" w:rsidR="008F0BA2" w:rsidRDefault="004C1048">
      <w:pPr>
        <w:pStyle w:val="AIBoxContentsGroup"/>
        <w:spacing w:before="60" w:after="40" w:line="260" w:lineRule="auto"/>
        <w:outlineLvl w:val="9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2"/>
          <w:szCs w:val="22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2"/>
          <w:szCs w:val="22"/>
          <w:lang w:val="en-US" w:eastAsia="zh-CN"/>
        </w:rPr>
        <w:t>第三篇  人体视觉交互实验</w:t>
      </w:r>
    </w:p>
    <w:p w14:paraId="6E593E8D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实验16  体验人脸检测</w:t>
      </w:r>
    </w:p>
    <w:p w14:paraId="70C1A4CD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实验17  调用人脸检测函数</w:t>
      </w:r>
    </w:p>
    <w:p w14:paraId="4FDC36CC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实验18  改变人数进行检测</w:t>
      </w:r>
    </w:p>
    <w:p w14:paraId="4E2F005B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实验19  体验手势识别</w:t>
      </w:r>
    </w:p>
    <w:p w14:paraId="7C2D9180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实验20  调用手势识别函数</w:t>
      </w:r>
    </w:p>
    <w:p w14:paraId="7B33D1A9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实验21  尝试不同手势</w:t>
      </w:r>
    </w:p>
    <w:p w14:paraId="0DFF2B78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实验22  体验手掌跟踪</w:t>
      </w:r>
    </w:p>
    <w:p w14:paraId="113363CD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实验23  调用手掌跟踪函数</w:t>
      </w:r>
    </w:p>
    <w:p w14:paraId="7B8874B4" w14:textId="6066FDDD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实验24  移动手掌观察结果</w:t>
      </w:r>
    </w:p>
    <w:p w14:paraId="3CF2174D" w14:textId="77777777" w:rsidR="008F0BA2" w:rsidRDefault="004C1048">
      <w:pPr>
        <w:pStyle w:val="AIBoxContentsGroup"/>
        <w:spacing w:before="60" w:after="40" w:line="260" w:lineRule="auto"/>
        <w:outlineLvl w:val="9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2"/>
          <w:szCs w:val="22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2"/>
          <w:szCs w:val="22"/>
          <w:lang w:val="en-US" w:eastAsia="zh-CN"/>
        </w:rPr>
        <w:t>第四篇  语音AI实验</w:t>
      </w:r>
    </w:p>
    <w:p w14:paraId="2E74ACD5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实验25  体验语音输入</w:t>
      </w:r>
    </w:p>
    <w:p w14:paraId="4D172246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实验26  调用语音输入函数</w:t>
      </w:r>
    </w:p>
    <w:p w14:paraId="0B8AA86E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实验27  改变说话内容</w:t>
      </w:r>
    </w:p>
    <w:p w14:paraId="616C44FF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实验28  体验AI对话</w:t>
      </w:r>
    </w:p>
    <w:p w14:paraId="119FDDF4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实验29  调用AI对话函数</w:t>
      </w:r>
    </w:p>
    <w:p w14:paraId="3D12A206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实验30  修改AI提问内容</w:t>
      </w:r>
    </w:p>
    <w:p w14:paraId="0EDE857E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实验31  体验语音AI播放</w:t>
      </w:r>
    </w:p>
    <w:p w14:paraId="09B3E6ED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实验32  调用语音播放函数</w:t>
      </w:r>
    </w:p>
    <w:p w14:paraId="55AED5C2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实验33  选择不同播放内容</w:t>
      </w:r>
    </w:p>
    <w:p w14:paraId="2F4B4E24" w14:textId="77777777" w:rsidR="008F0BA2" w:rsidRDefault="004C1048">
      <w:pPr>
        <w:pStyle w:val="AIBoxContentsGroup"/>
        <w:spacing w:before="60" w:after="40" w:line="260" w:lineRule="auto"/>
        <w:outlineLvl w:val="9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2"/>
          <w:szCs w:val="22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2"/>
          <w:szCs w:val="22"/>
          <w:lang w:val="en-US" w:eastAsia="zh-CN"/>
        </w:rPr>
        <w:t>第五篇  机械臂控制实验</w:t>
      </w:r>
    </w:p>
    <w:p w14:paraId="77018CAC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实验34  体验机械臂</w:t>
      </w:r>
    </w:p>
    <w:p w14:paraId="117E9B46" w14:textId="4AAA7541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实验35  认识机械臂动作</w:t>
      </w:r>
    </w:p>
    <w:p w14:paraId="4117786A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实验36  调用机械臂函数</w:t>
      </w:r>
    </w:p>
    <w:p w14:paraId="3C7345E3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实验37  让机械臂打开</w:t>
      </w:r>
    </w:p>
    <w:p w14:paraId="2D4CE4F7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实验38  让机械臂闭合</w:t>
      </w:r>
    </w:p>
    <w:p w14:paraId="79F8A6DA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实验39  让机械臂抓取</w:t>
      </w:r>
    </w:p>
    <w:p w14:paraId="5325F234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实验40  让机械臂移动</w:t>
      </w:r>
    </w:p>
    <w:p w14:paraId="71C99C37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实验41  连续执行两个动作</w:t>
      </w:r>
    </w:p>
    <w:p w14:paraId="5E7AD653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实验42  连续执行三个动作</w:t>
      </w:r>
    </w:p>
    <w:p w14:paraId="297D212B" w14:textId="77777777" w:rsidR="008F0BA2" w:rsidRDefault="004C1048">
      <w:pPr>
        <w:pStyle w:val="AIBoxContentsGroup"/>
        <w:spacing w:before="60" w:after="40" w:line="260" w:lineRule="auto"/>
        <w:outlineLvl w:val="9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2"/>
          <w:szCs w:val="22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2"/>
          <w:szCs w:val="22"/>
          <w:lang w:val="en-US" w:eastAsia="zh-CN"/>
        </w:rPr>
        <w:t>第六篇  语音控制实验</w:t>
      </w:r>
    </w:p>
    <w:p w14:paraId="406E417E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实验43  体验语音控制机械臂</w:t>
      </w:r>
    </w:p>
    <w:p w14:paraId="60D35491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实验44  认识语音控制指令</w:t>
      </w:r>
    </w:p>
    <w:p w14:paraId="266017B1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实验45  调用语音函数</w:t>
      </w:r>
    </w:p>
    <w:p w14:paraId="4F79B30C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实验46  语音控制机械臂动作</w:t>
      </w:r>
    </w:p>
    <w:p w14:paraId="0AD6B3B9" w14:textId="0ECBD923" w:rsidR="008F0BA2" w:rsidRDefault="004C1048">
      <w:pPr>
        <w:pStyle w:val="AIBoxContentsGroup"/>
        <w:spacing w:before="60" w:after="40" w:line="260" w:lineRule="auto"/>
        <w:outlineLvl w:val="9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2"/>
          <w:szCs w:val="22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2"/>
          <w:szCs w:val="22"/>
          <w:lang w:val="en-US" w:eastAsia="zh-CN"/>
        </w:rPr>
        <w:t>第七篇  雷达模块实验</w:t>
      </w:r>
    </w:p>
    <w:p w14:paraId="69B963F2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实验47  体验雷达检测</w:t>
      </w:r>
    </w:p>
    <w:p w14:paraId="083C2D69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实验48  调用雷达检测函数</w:t>
      </w:r>
    </w:p>
    <w:p w14:paraId="07A6B73E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实验49  观察雷达检测结果</w:t>
      </w:r>
    </w:p>
    <w:p w14:paraId="21D06B70" w14:textId="77777777" w:rsidR="008F0BA2" w:rsidRDefault="004C1048">
      <w:pPr>
        <w:pStyle w:val="AIBoxContentsGroup"/>
        <w:spacing w:before="60" w:after="40" w:line="260" w:lineRule="auto"/>
        <w:outlineLvl w:val="9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2"/>
          <w:szCs w:val="22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2"/>
          <w:szCs w:val="22"/>
          <w:lang w:val="en-US" w:eastAsia="zh-CN"/>
        </w:rPr>
        <w:t>第八篇  趣味AI实验</w:t>
      </w:r>
    </w:p>
    <w:p w14:paraId="53B67E14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实验50  让AI说一句话</w:t>
      </w:r>
    </w:p>
    <w:p w14:paraId="1B0FAFAB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实验51  机械臂打开后说话</w:t>
      </w:r>
    </w:p>
    <w:p w14:paraId="43D2E3E6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实验52  机械臂闭合后说话</w:t>
      </w:r>
    </w:p>
    <w:p w14:paraId="0C7DD1EA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实验53  识别颜色并显示结果</w:t>
      </w:r>
    </w:p>
    <w:p w14:paraId="51EAABF0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实验54  识别水果并显示结果</w:t>
      </w:r>
    </w:p>
    <w:p w14:paraId="32D2FD4A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实验55  语音输入并显示文字</w:t>
      </w:r>
    </w:p>
    <w:p w14:paraId="634BD753" w14:textId="77777777"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>实验56  让AI回答一个简单问题</w:t>
      </w:r>
    </w:p>
    <w:p w:rsidR="008F0BA2" w:rsidRDefault="004C1048">
      <w:pPr>
        <w:pStyle w:val="AIBoxContents"/>
        <w:spacing w:before="0" w:after="40" w:line="2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1"/>
          <w:szCs w:val="21"/>
          <w:lang w:val="en-US" w:eastAsia="zh-CN"/>
        </w:rPr>
        <w:t xml:space="preserve">实验57  综合实验：语音搬运规划（模拟）</w:t>
      </w:r>
    </w:p>
    <w:p w14:paraId="09BBACF4" w14:textId="77777777" w:rsidR="008F0BA2" w:rsidRDefault="004C1048">
      <w:pPr>
        <w:pStyle w:val="1"/>
        <w:keepNext w:val="1"/>
        <w:keepLines w:val="1"/>
        <w:spacing w:before="240" w:after="160" w:line="300" w:lineRule="auto"/>
        <w:jc w:val="left"/>
        <w:outlineLvl w:val="0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  <w:t>第一篇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  <w:t xml:space="preserve">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  <w:t>实验箱入门</w:t>
      </w:r>
    </w:p>
    <w:p w14:paraId="339F6E1F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本篇以循序渐进的短实验为主线，带领学生熟悉 AI 智能试验箱已封装的核心能力。每个实验聚焦一个明确的学习要点，在完成操作后即可观察设备响应或程序结果，逐步建立完整的实训认知。</w:t>
      </w:r>
    </w:p>
    <w:p w14:paraId="524B31BC" w14:textId="53104E7A" w:rsidR="008F0BA2" w:rsidRDefault="004C1048">
      <w:pPr>
        <w:pStyle w:val="21"/>
        <w:keepNext w:val="1"/>
        <w:keepLines w:val="1"/>
        <w:spacing w:before="200" w:after="120" w:line="300" w:lineRule="auto"/>
        <w:jc w:val="left"/>
        <w:outlineLvl w:val="1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>第一章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 xml:space="preserve">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>认识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>AI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>智能试验箱</w:t>
      </w:r>
    </w:p>
    <w:p w14:paraId="29BFD17D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3ED47A3B" w14:textId="7777777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1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认识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AI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智能试验箱</w:t>
      </w:r>
    </w:p>
    <w:p w14:paraId="786210C2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547BBCB7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围绕实验箱入门功能，完成从调用封装接口、运行程序到观察设备响应的完整实训闭环。</w:t>
      </w:r>
    </w:p>
    <w:p w14:paraId="0FF0414F" w14:textId="06505FE6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684D2BB9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74777F8D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确认本实验所需设备及相关功能已完成连接，并处于可用状态。</w:t>
      </w:r>
    </w:p>
    <w:p w14:paraId="6F5B853E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7C24A212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29CF281F" w14:textId="25139AC1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0B42F75F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先进入“功能演示”，选择实验箱入门相关功能，观察系统已经完成的效果。本步骤不要求学生编写底层程序，只需要回答：设备或结果发生了什么变化？</w:t>
      </w:r>
    </w:p>
    <w:p w14:paraId="23189D47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49DCE487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02567541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Arm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arm = Arm()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arm.reset()</w:t>
            </w:r>
          </w:p>
        </w:tc>
      </w:tr>
    </w:tbl>
    <w:p w14:paraId="3A37E570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aibox 相关的 aibox 学生接口。学生不需要接触设备节点、串口、驱动程序或系统文件。</w:t>
      </w:r>
    </w:p>
    <w:p w14:paraId="0D69D4BB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25335788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65E8D4EF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4C39C0B6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285FB839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12D21B7E" w14:textId="5EA2D8B0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1FC52D9C" w14:textId="77777777">
        <w:tc>
          <w:tcPr>
            <w:tcW w:w="3099" w:type="dxa"/>
            <w:shd w:val="clear" w:color="auto" w:fill="356A9A"/>
            <w:vAlign w:val="center"/>
          </w:tcPr>
          <w:p w14:paraId="2175630D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2F65BEFE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6D5CE4DF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018657E4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A73710B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aibox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9C495C0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学生统一接口入口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5B1D006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只允许访问封装功能</w:t>
            </w:r>
          </w:p>
        </w:tc>
      </w:tr>
    </w:tbl>
    <w:p w14:paraId="19E673E9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lastRenderedPageBreak/>
        <w:t>七、小练习</w:t>
      </w:r>
    </w:p>
    <w:p w14:paraId="38F98052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说出实验箱中一个可以通过程序调用的功能。</w:t>
      </w:r>
    </w:p>
    <w:p w14:paraId="56BCA47D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1DFF37B6" w14:textId="7777777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2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认识实验箱软件</w:t>
      </w:r>
    </w:p>
    <w:p w14:paraId="630914F6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41579FB8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围绕实验箱入门功能，完成从调用封装接口、运行程序到观察设备响应的完整实训闭环。</w:t>
      </w:r>
    </w:p>
    <w:p w14:paraId="40AB80FC" w14:textId="7B2B25D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1566BCC5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2A44F22B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确认本实验所需设备及相关功能已完成连接，并处于可用状态。</w:t>
      </w:r>
    </w:p>
    <w:p w14:paraId="6F03F018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071AADFD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123BCC07" w14:textId="051EBBE3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1B0EE397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先进入“功能演示”，选择实验箱入门相关功能，观察系统已经完成的效果。本步骤不要求学生编写底层程序，只需要回答：设备或结果发生了什么变化？</w:t>
      </w:r>
    </w:p>
    <w:p w14:paraId="253DD06E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5A96142D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4F71C4C2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Arm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arm = Arm()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arm.reset()</w:t>
            </w:r>
          </w:p>
        </w:tc>
      </w:tr>
    </w:tbl>
    <w:p w14:paraId="4A90EA0C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aibox 相关的 aibox 学生接口。学生不需要接触设备节点、串口、驱动程序或系统文件。</w:t>
      </w:r>
    </w:p>
    <w:p w14:paraId="346FB72F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57AB6ED1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03F0A524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7DE4B44C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0D8E7B24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3DCE6582" w14:textId="49E5BCF2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5A431D11" w14:textId="77777777">
        <w:tc>
          <w:tcPr>
            <w:tcW w:w="3099" w:type="dxa"/>
            <w:shd w:val="clear" w:color="auto" w:fill="356A9A"/>
            <w:vAlign w:val="center"/>
          </w:tcPr>
          <w:p w14:paraId="32190445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04C58EF5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2A09EFD9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66E4B5A5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BBEE8B8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aibox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5F2C8FD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学生统一接口入口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E156C34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只允许访问封装功能</w:t>
            </w:r>
          </w:p>
        </w:tc>
      </w:tr>
    </w:tbl>
    <w:p w14:paraId="6F1961F7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lastRenderedPageBreak/>
        <w:t>七、小练习</w:t>
      </w:r>
    </w:p>
    <w:p w14:paraId="3BD03791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指出学生编程环境中实验目录、代码区和结果区的位置。</w:t>
      </w:r>
    </w:p>
    <w:p w14:paraId="3DF092D0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513D06EF" w14:textId="7777777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3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启动第一个实验</w:t>
      </w:r>
    </w:p>
    <w:p w14:paraId="2D3FE2B5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3A88090B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围绕实验箱入门功能，完成从调用封装接口、运行程序到观察设备响应的完整实训闭环。</w:t>
      </w:r>
    </w:p>
    <w:p w14:paraId="319C99B3" w14:textId="2E16C4C8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308879DF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7CBB4FED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确认本实验所需设备及相关功能已完成连接，并处于可用状态。</w:t>
      </w:r>
    </w:p>
    <w:p w14:paraId="55223FD8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54224184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1D3DED20" w14:textId="1DF827F9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6BBEA031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先进入“功能演示”，选择实验箱入门相关功能，观察系统已经完成的效果。本步骤不要求学生编写底层程序，只需要回答：设备或结果发生了什么变化？</w:t>
      </w:r>
    </w:p>
    <w:p w14:paraId="0B146127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516019BF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27DFD7A2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Arm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arm = Arm()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arm.reset()</w:t>
            </w:r>
          </w:p>
        </w:tc>
      </w:tr>
    </w:tbl>
    <w:p w14:paraId="6EC8A18E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aibox 相关的 aibox 学生接口。学生不需要接触设备节点、串口、驱动程序或系统文件。</w:t>
      </w:r>
    </w:p>
    <w:p w14:paraId="21EAB761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24D96E6A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3A4F6C55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3B90F3E4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0B398E99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180693A2" w14:textId="42E94CF1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5E7CA51D" w14:textId="77777777">
        <w:tc>
          <w:tcPr>
            <w:tcW w:w="3099" w:type="dxa"/>
            <w:shd w:val="clear" w:color="auto" w:fill="356A9A"/>
            <w:vAlign w:val="center"/>
          </w:tcPr>
          <w:p w14:paraId="4F5A6E37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5B430EF1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36A12106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4CF103D0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ED743BE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aibox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34EB3AD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学生统一接口入口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D4FE42B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只允许访问封装功能</w:t>
            </w:r>
          </w:p>
        </w:tc>
      </w:tr>
    </w:tbl>
    <w:p w14:paraId="552C1342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lastRenderedPageBreak/>
        <w:t>七、小练习</w:t>
      </w:r>
    </w:p>
    <w:p w14:paraId="16EBBCDF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将模板中的 reset 动作改为 open 动作并观察结果。</w:t>
      </w:r>
    </w:p>
    <w:p w14:paraId="6CB96E15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20C108E0" w14:textId="77777777" w:rsidR="008F0BA2" w:rsidRDefault="004C1048">
      <w:pPr>
        <w:pStyle w:val="1"/>
        <w:keepNext w:val="1"/>
        <w:keepLines w:val="1"/>
        <w:spacing w:before="240" w:after="160" w:line="300" w:lineRule="auto"/>
        <w:jc w:val="left"/>
        <w:outlineLvl w:val="0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  <w:lastRenderedPageBreak/>
        <w:t>第二篇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  <w:t xml:space="preserve">  AI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  <w:t>视觉实验</w:t>
      </w:r>
    </w:p>
    <w:p w14:paraId="01DBA164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本篇以循序渐进的短实验为主线，带领学生熟悉 AI 智能试验箱已封装的核心能力。每个实验聚焦一个明确的学习要点，在完成操作后即可观察设备响应或程序结果，逐步建立完整的实训认知。</w:t>
      </w:r>
    </w:p>
    <w:p w14:paraId="1059C185" w14:textId="3A203D47" w:rsidR="008F0BA2" w:rsidRDefault="004C1048">
      <w:pPr>
        <w:pStyle w:val="21"/>
        <w:keepNext w:val="1"/>
        <w:keepLines w:val="1"/>
        <w:spacing w:before="200" w:after="120" w:line="300" w:lineRule="auto"/>
        <w:jc w:val="left"/>
        <w:outlineLvl w:val="1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>第二章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 xml:space="preserve">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>颜色识别</w:t>
      </w:r>
    </w:p>
    <w:p w14:paraId="5E61BF3D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66F282A4" w14:textId="7777777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4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体验颜色识别</w:t>
      </w:r>
    </w:p>
    <w:p w14:paraId="008AB49C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643F6EC8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学习颜色识别的基础使用方法，完成“调用封装功能—运行程序—观察设备或结果”的实训过程。</w:t>
      </w:r>
    </w:p>
    <w:p w14:paraId="7089CBA4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4AED07BA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160EE74A" w14:textId="61CB2F93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颜色识别相关设备或功能已经连接并可用。</w:t>
      </w:r>
    </w:p>
    <w:p w14:paraId="0D6A1B6D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48ABA882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09F44234" w14:textId="3AAAE1F8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7A9C7764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先进入“功能演示”，选择颜色识别相关功能，观察系统已经完成的效果。本步骤不要求学生编写底层程序，只需要回答：设备或结果发生了什么变化？</w:t>
      </w:r>
    </w:p>
    <w:p w14:paraId="5F9D2180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6BE1D2AB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2A1B142D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Vision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vision = Vision()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result = vision.color()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print(result)</w:t>
            </w:r>
          </w:p>
        </w:tc>
      </w:tr>
    </w:tbl>
    <w:p w14:paraId="515BDF88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Vision 相关的 aibox 学生接口。学生不需要接触设备节点、串口、驱动程序或系统文件。</w:t>
      </w:r>
    </w:p>
    <w:p w14:paraId="4C9B5686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61C5A32B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1BBD9866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486B6D2D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59A203F4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284FF0E8" w14:textId="5C48383B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0319ABA1" w14:textId="77777777">
        <w:tc>
          <w:tcPr>
            <w:tcW w:w="3099" w:type="dxa"/>
            <w:shd w:val="clear" w:color="auto" w:fill="356A9A"/>
            <w:vAlign w:val="center"/>
          </w:tcPr>
          <w:p w14:paraId="1DD9CEA6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47D96C07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7B122B72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1E15CDE7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AD9F2AB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Vision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63F3FEC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视觉功能对象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3841B3E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from aibox import Vision</w:t>
            </w:r>
          </w:p>
        </w:tc>
      </w:tr>
      <w:tr w:rsidR="008F0BA2" w14:paraId="6525C420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588C91F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lastRenderedPageBreak/>
              <w:t>vision.color()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B987890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识别画面颜色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355FF09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返回简单颜色结果</w:t>
            </w:r>
          </w:p>
        </w:tc>
      </w:tr>
    </w:tbl>
    <w:p w14:paraId="74E1E0E1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七、小练习</w:t>
      </w:r>
    </w:p>
    <w:p w14:paraId="187D0F1A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10B91990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281656DF" w14:textId="7777777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5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调用颜色识别函数</w:t>
      </w:r>
    </w:p>
    <w:p w14:paraId="7C0F6D45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76DFDC1C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学习颜色识别的基础使用方法，完成“调用封装功能—运行程序—观察设备或结果”的实训过程。</w:t>
      </w:r>
    </w:p>
    <w:p w14:paraId="050C1BAE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0A99249A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4681420E" w14:textId="377E7D49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颜色识别相关设备或功能已经连接并可用。</w:t>
      </w:r>
    </w:p>
    <w:p w14:paraId="047D4FA7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0ACB851E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4D62029E" w14:textId="56656473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440B3CF7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先进入“功能演示”，选择颜色识别相关功能，观察系统已经完成的效果。本步骤不要求学生编写底层程序，只需要回答：设备或结果发生了什么变化？</w:t>
      </w:r>
    </w:p>
    <w:p w14:paraId="7E2EBA33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5AA64E3C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61AA3B00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Vision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vision = Vision()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result = vision.color()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print(result)</w:t>
            </w:r>
          </w:p>
        </w:tc>
      </w:tr>
    </w:tbl>
    <w:p w14:paraId="39142877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Vision 相关的 aibox 学生接口。学生不需要接触设备节点、串口、驱动程序或系统文件。</w:t>
      </w:r>
    </w:p>
    <w:p w14:paraId="556140CF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7657EDCD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1B38DB30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279C9B41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26D4A7D6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10F72282" w14:textId="3DFCD06D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7A327E02" w14:textId="77777777">
        <w:tc>
          <w:tcPr>
            <w:tcW w:w="3099" w:type="dxa"/>
            <w:shd w:val="clear" w:color="auto" w:fill="356A9A"/>
            <w:vAlign w:val="center"/>
          </w:tcPr>
          <w:p w14:paraId="73F39D14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63DE0FE2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5914489C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71D77AD4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E18FDCC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Vision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FCD6AAE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视觉功能对象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6825A86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from aibox import Vision</w:t>
            </w:r>
          </w:p>
        </w:tc>
      </w:tr>
      <w:tr w:rsidR="008F0BA2" w14:paraId="0655FD71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2900109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lastRenderedPageBreak/>
              <w:t>vision.color()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984B760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识别画面颜色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37B9028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返回简单颜色结果</w:t>
            </w:r>
          </w:p>
        </w:tc>
      </w:tr>
    </w:tbl>
    <w:p w14:paraId="2BE8804A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七、小练习</w:t>
      </w:r>
    </w:p>
    <w:p w14:paraId="118E5F1E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1DE3B946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44476ED2" w14:textId="7777777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6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更换颜色进行识别</w:t>
      </w:r>
    </w:p>
    <w:p w14:paraId="03735791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7AF31104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学习颜色识别的基础使用方法，完成“调用封装功能—运行程序—观察设备或结果”的实训过程。</w:t>
      </w:r>
    </w:p>
    <w:p w14:paraId="59E0C142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38204041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5587A686" w14:textId="47378619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颜色识别相关设备或功能已经连接并可用。</w:t>
      </w:r>
    </w:p>
    <w:p w14:paraId="6B21A7E6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14CC499B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7C6544A3" w14:textId="05331C2B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54072683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先进入“功能演示”，选择颜色识别相关功能，观察系统已经完成的效果。本步骤不要求学生编写底层程序，只需要回答：设备或结果发生了什么变化？</w:t>
      </w:r>
    </w:p>
    <w:p w14:paraId="315D4ED3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6A29325E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63A5C952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Vision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vision = Vision()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result = vision.color()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print(result)</w:t>
            </w:r>
          </w:p>
        </w:tc>
      </w:tr>
    </w:tbl>
    <w:p w14:paraId="497E2959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Vision 相关的 aibox 学生接口。学生不需要接触设备节点、串口、驱动程序或系统文件。</w:t>
      </w:r>
    </w:p>
    <w:p w14:paraId="08051613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6D45516F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40925228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211FEE56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6A6533A3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7A50019D" w14:textId="610726B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4FA3CAC1" w14:textId="77777777">
        <w:tc>
          <w:tcPr>
            <w:tcW w:w="3099" w:type="dxa"/>
            <w:shd w:val="clear" w:color="auto" w:fill="356A9A"/>
            <w:vAlign w:val="center"/>
          </w:tcPr>
          <w:p w14:paraId="6A5ADB65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3A9F992B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17C3DA8B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652EC4A3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9A63A29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Vision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9120DE3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视觉功能对象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4AB92E3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from aibox import Vision</w:t>
            </w:r>
          </w:p>
        </w:tc>
      </w:tr>
      <w:tr w:rsidR="008F0BA2" w14:paraId="48C6E4BC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E3A8791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lastRenderedPageBreak/>
              <w:t>vision.color()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66FA429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识别画面颜色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3F9949B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返回简单颜色结果</w:t>
            </w:r>
          </w:p>
        </w:tc>
      </w:tr>
    </w:tbl>
    <w:p w14:paraId="1141E5D4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七、小练习</w:t>
      </w:r>
    </w:p>
    <w:p w14:paraId="281AAE37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229A304D" w14:textId="77777777" w:rsidR="008F0BA2" w:rsidRDefault="004C1048">
      <w:pPr>
        <w:pStyle w:val="21"/>
        <w:keepNext w:val="1"/>
        <w:keepLines w:val="1"/>
        <w:spacing w:before="200" w:after="120" w:line="300" w:lineRule="auto"/>
        <w:jc w:val="left"/>
        <w:outlineLvl w:val="1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>第三章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 xml:space="preserve">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>水果识别</w:t>
      </w:r>
    </w:p>
    <w:p w14:paraId="103BB5EB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5DBEB7D5" w14:textId="7777777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7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体验水果识别</w:t>
      </w:r>
    </w:p>
    <w:p w14:paraId="789F60CF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1551DDC3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学习水果识别的基础使用方法，完成“调用封装功能—运行程序—观察设备或结果”的实训过程。</w:t>
      </w:r>
    </w:p>
    <w:p w14:paraId="00B53F5C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5158F18E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41C2A3D2" w14:textId="477AE967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水果识别相关设备或功能已经连接并可用。</w:t>
      </w:r>
    </w:p>
    <w:p w14:paraId="5DE68BE2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0EB064D2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33F01BBA" w14:textId="70913BCF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1D6490E1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先进入“功能演示”，选择水果识别相关功能，观察系统已经完成的效果。本步骤不要求学生编写底层程序，只需要回答：设备或结果发生了什么变化？</w:t>
      </w:r>
    </w:p>
    <w:p w14:paraId="3616D2B4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6228D2BE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249E261C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Vision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vision = Vision()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result = vision.fruit()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print(result)</w:t>
            </w:r>
          </w:p>
        </w:tc>
      </w:tr>
    </w:tbl>
    <w:p w14:paraId="5329A34E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Vision 相关的 aibox 学生接口。学生不需要接触设备节点、串口、驱动程序或系统文件。</w:t>
      </w:r>
    </w:p>
    <w:p w14:paraId="7F6AD0D5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66F5D35B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26361B3E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4EAF3915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7D9ED82C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116CC751" w14:textId="332DC301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0D21FBF0" w14:textId="77777777">
        <w:tc>
          <w:tcPr>
            <w:tcW w:w="3099" w:type="dxa"/>
            <w:shd w:val="clear" w:color="auto" w:fill="356A9A"/>
            <w:vAlign w:val="center"/>
          </w:tcPr>
          <w:p w14:paraId="15272D4B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1B0158EF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1DBD95A1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2D70AA69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BCACD5F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vision.fruit()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E35B5A3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识别水果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D861F6E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返回水果名称</w:t>
            </w:r>
          </w:p>
        </w:tc>
      </w:tr>
    </w:tbl>
    <w:p w14:paraId="564643C0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lastRenderedPageBreak/>
        <w:t>七、小练习</w:t>
      </w:r>
    </w:p>
    <w:p w14:paraId="60A21323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44C4FF41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54813CC6" w14:textId="7777777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8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调用水果识别函数</w:t>
      </w:r>
    </w:p>
    <w:p w14:paraId="7D0561CD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5285E890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学习水果识别的基础使用方法，完成“调用封装功能—运行程序—观察设备或结果”的实训过程。</w:t>
      </w:r>
    </w:p>
    <w:p w14:paraId="7637B626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69CC495A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73265CA4" w14:textId="51D815E1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水果识别相关设备或功能已经连接并可用。</w:t>
      </w:r>
    </w:p>
    <w:p w14:paraId="3C8945D7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03E2E5B4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74D49B41" w14:textId="79491621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1B5504BA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先进入“功能演示”，选择水果识别相关功能，观察系统已经完成的效果。本步骤不要求学生编写底层程序，只需要回答：设备或结果发生了什么变化？</w:t>
      </w:r>
    </w:p>
    <w:p w14:paraId="27A30DA4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373157AD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354F1DA7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Vision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vision = Vision()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result = vision.fruit()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print(result)</w:t>
            </w:r>
          </w:p>
        </w:tc>
      </w:tr>
    </w:tbl>
    <w:p w14:paraId="7AFD50AD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Vision 相关的 aibox 学生接口。学生不需要接触设备节点、串口、驱动程序或系统文件。</w:t>
      </w:r>
    </w:p>
    <w:p w14:paraId="630CEBF7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49674786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3534A63F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3EA67A50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42B82C78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750D230F" w14:textId="13AF2F59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3A2C2935" w14:textId="77777777">
        <w:tc>
          <w:tcPr>
            <w:tcW w:w="3099" w:type="dxa"/>
            <w:shd w:val="clear" w:color="auto" w:fill="356A9A"/>
            <w:vAlign w:val="center"/>
          </w:tcPr>
          <w:p w14:paraId="1406F964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6A9A21A8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360A09F1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686679E0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B35BB1B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vision.fruit()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757E761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识别水果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25455A5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返回水果名称</w:t>
            </w:r>
          </w:p>
        </w:tc>
      </w:tr>
    </w:tbl>
    <w:p w14:paraId="3E5E6589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lastRenderedPageBreak/>
        <w:t>七、小练习</w:t>
      </w:r>
    </w:p>
    <w:p w14:paraId="466A0678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6C87114B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14AF5313" w14:textId="7777777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9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更换水果进行识别</w:t>
      </w:r>
    </w:p>
    <w:p w14:paraId="2512B7E0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5A24DA26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学习水果识别的基础使用方法，完成“调用封装功能—运行程序—观察设备或结果”的实训过程。</w:t>
      </w:r>
    </w:p>
    <w:p w14:paraId="52D1D279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3695718D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2D174208" w14:textId="2E8EC7D8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水果识别相关设备或功能已经连接并可用。</w:t>
      </w:r>
    </w:p>
    <w:p w14:paraId="7EEAF0CF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</w:t>
      </w: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lastRenderedPageBreak/>
        <w:t>畅通，周边不存在可能造成干扰的障碍物。</w:t>
      </w:r>
    </w:p>
    <w:p w14:paraId="2EB1E8D1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7B005AD2" w14:textId="1625441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57A9282B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先进入“功能演示”，选择水果识别相关功能，观察系统已经完成的效果。本步骤不要求学生编写底层程序，只需要回答：设备或结果发生了什么变化？</w:t>
      </w:r>
    </w:p>
    <w:p w14:paraId="0F76D975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3D49C9C7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5D811D31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Vision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vision = Vision()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result = vision.fruit()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print(result)</w:t>
            </w:r>
          </w:p>
        </w:tc>
      </w:tr>
    </w:tbl>
    <w:p w14:paraId="52CE9D20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Vision 相关的 aibox 学生接口。学生不需要接触设备节点、串口、驱动程序或系统文件。</w:t>
      </w:r>
    </w:p>
    <w:p w14:paraId="5B6EB98D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2338903F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18F6FA44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4F59CD24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32B745DB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71F38B53" w14:textId="431FB6DE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0B75CD09" w14:textId="77777777">
        <w:tc>
          <w:tcPr>
            <w:tcW w:w="3099" w:type="dxa"/>
            <w:shd w:val="clear" w:color="auto" w:fill="356A9A"/>
            <w:vAlign w:val="center"/>
          </w:tcPr>
          <w:p w14:paraId="2734D8BA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316B2EDD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77F19F36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1987F687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14793D5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vision.fruit()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1FF29BE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识别水果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4F15648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返回水果名称</w:t>
            </w:r>
          </w:p>
        </w:tc>
      </w:tr>
    </w:tbl>
    <w:p w14:paraId="100961E0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lastRenderedPageBreak/>
        <w:t>七、小练习</w:t>
      </w:r>
    </w:p>
    <w:p w14:paraId="52FC9721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3F3EB524" w14:textId="77777777" w:rsidR="008F0BA2" w:rsidRDefault="004C1048">
      <w:pPr>
        <w:pStyle w:val="21"/>
        <w:keepNext w:val="1"/>
        <w:keepLines w:val="1"/>
        <w:spacing w:before="200" w:after="120" w:line="300" w:lineRule="auto"/>
        <w:jc w:val="left"/>
        <w:outlineLvl w:val="1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>第四章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 xml:space="preserve">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>物体分类</w:t>
      </w:r>
    </w:p>
    <w:p w14:paraId="63B7EBFC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21E50E72" w14:textId="5EE7DD08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实验10  体验物体分类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/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</w:p>
    <w:p w14:paraId="6B67F478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0E1A7D42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学习物体分类的基础使用方法，完成“调用封装功能—运行程序—观察设备或结果”的实训过程。</w:t>
      </w:r>
    </w:p>
    <w:p w14:paraId="2944028D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5A00085A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1ACE20E5" w14:textId="3BFFA8EB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物体分类相关设备或功能已经连接并可用。</w:t>
      </w:r>
    </w:p>
    <w:p w14:paraId="03EC24E1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22F053C3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2FACE1DA" w14:textId="154F6C09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166137C6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先进入“功能演示”，选择物体分类相关功能，观察系统已经完成的效果。本步骤不要求学生编写底层程序，只需要回答：设备或结果发生了什么变化？</w:t>
      </w:r>
    </w:p>
    <w:p w14:paraId="2AA556A9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573EA1FF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23FA5FEC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Vision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vision = Vision()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result = vision.classify()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print(result)</w:t>
            </w:r>
          </w:p>
        </w:tc>
      </w:tr>
    </w:tbl>
    <w:p w14:paraId="18D9957F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Vision 相关的 aibox 学生接口。学生不需要接触设备节点、串口、驱动程序或系统文件。</w:t>
      </w:r>
    </w:p>
    <w:p w14:paraId="6E48E527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7E227BC3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018036F4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6AD1137E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15A2B462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745C9372" w14:textId="71E5BD79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59D0C07C" w14:textId="77777777">
        <w:tc>
          <w:tcPr>
            <w:tcW w:w="3099" w:type="dxa"/>
            <w:shd w:val="clear" w:color="auto" w:fill="356A9A"/>
            <w:vAlign w:val="center"/>
          </w:tcPr>
          <w:p w14:paraId="1E916F48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4C66E22A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21FF4A43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2882AC37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8752E36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vision.classify()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27AAD4E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分类物体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7573B17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返回物体类别</w:t>
            </w:r>
          </w:p>
        </w:tc>
      </w:tr>
    </w:tbl>
    <w:p w14:paraId="38156FB4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七、小练习</w:t>
      </w:r>
    </w:p>
    <w:p w14:paraId="296B2F4C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10024776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427C2CF8" w14:textId="7777777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11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调用物体分类函数</w:t>
      </w:r>
    </w:p>
    <w:p w14:paraId="30D5FB4A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1C160D84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学习物体分类的基础使用方法，完成“调用封装功能—运行程序—观察设备或结果”的实训过程。</w:t>
      </w:r>
    </w:p>
    <w:p w14:paraId="15114D4F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6F9F762C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5B6F40F1" w14:textId="1DEEDCF5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物体分类相关设备或功能已经连接并可用。</w:t>
      </w:r>
    </w:p>
    <w:p w14:paraId="3FE63A46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541FAD17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762D0BC7" w14:textId="7E5669A4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3929BA6B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先进入“功能演示”，选择物体分类相关功能，观察系统已经完成的效果。本步骤不要求学生编写底层程序，只需要回答：设备或结果发生了什么变化？</w:t>
      </w:r>
    </w:p>
    <w:p w14:paraId="10E16EB8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35CC7685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33614623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Vision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vision = Vision()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result = vision.classify()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print(result)</w:t>
            </w:r>
          </w:p>
        </w:tc>
      </w:tr>
    </w:tbl>
    <w:p w14:paraId="7FEBA2EE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Vision 相关的 aibox 学生接口。学生不需要接触设备节点、串口、驱动程序或系统文件。</w:t>
      </w:r>
    </w:p>
    <w:p w14:paraId="0DD683C4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607AA2D5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47DBB49E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50B7BE96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01E25EAC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0A5026AA" w14:textId="34176DF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3BA8DC16" w14:textId="77777777">
        <w:tc>
          <w:tcPr>
            <w:tcW w:w="3099" w:type="dxa"/>
            <w:shd w:val="clear" w:color="auto" w:fill="356A9A"/>
            <w:vAlign w:val="center"/>
          </w:tcPr>
          <w:p w14:paraId="3FE7FE4E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4213D92B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0E7F1081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6E01FF53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8100CCF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vision.classify()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AC852B6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分类物体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21A176F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返回物体类别</w:t>
            </w:r>
          </w:p>
        </w:tc>
      </w:tr>
    </w:tbl>
    <w:p w14:paraId="5DACF2AF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lastRenderedPageBreak/>
        <w:t>七、小练习</w:t>
      </w:r>
    </w:p>
    <w:p w14:paraId="4EE71431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11FE75DE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69FC85DC" w14:textId="7777777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12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更换物体进行分类</w:t>
      </w:r>
    </w:p>
    <w:p w14:paraId="17A83C50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2C1E986A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学习物体分类的基础使用方法，完成“调用封装功能—运行程序—观察设备或结果”的实训过程。</w:t>
      </w:r>
    </w:p>
    <w:p w14:paraId="2CC9DBB2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695D7C63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6CB405B9" w14:textId="645699F7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物体分类相关设备或功能已经连接并可用。</w:t>
      </w:r>
    </w:p>
    <w:p w14:paraId="5431F37B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62C9F97B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45D96B0D" w14:textId="1B568F73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40ECAC29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先进入“功能演示”，选择物体分类相关功能，观察系统已经完成的效果。本步骤不要求学生编写底层程序，只需要回答：设备或结果发生了什么变化？</w:t>
      </w:r>
    </w:p>
    <w:p w14:paraId="529583F3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42E79709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4CF3E010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Vision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vision = Vision()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result = vision.classify()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print(result)</w:t>
            </w:r>
          </w:p>
        </w:tc>
      </w:tr>
    </w:tbl>
    <w:p w14:paraId="499A0A36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Vision 相关的 aibox 学生接口。学生不需要接触设备节点、串口、驱动程序或系统文件。</w:t>
      </w:r>
    </w:p>
    <w:p w14:paraId="3586A092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0F246905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0895D907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3F9107AC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67106AA7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2BAA20F3" w14:textId="39E025A1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36699401" w14:textId="77777777">
        <w:tc>
          <w:tcPr>
            <w:tcW w:w="3099" w:type="dxa"/>
            <w:shd w:val="clear" w:color="auto" w:fill="356A9A"/>
            <w:vAlign w:val="center"/>
          </w:tcPr>
          <w:p w14:paraId="38BED9B4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0CB2968D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3A464FA1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057B41B6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B5FACE7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vision.classify()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078D8C8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分类物体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72159B4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返回物体类别</w:t>
            </w:r>
          </w:p>
        </w:tc>
      </w:tr>
    </w:tbl>
    <w:p w14:paraId="64948522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lastRenderedPageBreak/>
        <w:t>七、小练习</w:t>
      </w:r>
    </w:p>
    <w:p w14:paraId="30C45506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76FEA1B1" w14:textId="77777777" w:rsidR="008F0BA2" w:rsidRDefault="004C1048">
      <w:pPr>
        <w:pStyle w:val="21"/>
        <w:keepNext w:val="1"/>
        <w:keepLines w:val="1"/>
        <w:spacing w:before="200" w:after="120" w:line="300" w:lineRule="auto"/>
        <w:jc w:val="left"/>
        <w:outlineLvl w:val="1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>第五章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 xml:space="preserve">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>形状识别</w:t>
      </w:r>
    </w:p>
    <w:p w14:paraId="218DED54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5CD663E4" w14:textId="7777777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13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体验形状识别</w:t>
      </w:r>
    </w:p>
    <w:p w14:paraId="27C2FA65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7E0CC2FD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学习形状识别的基础使用方法，完成“调用封装功能—运行程序—观察设备或结果”的实训过程。</w:t>
      </w:r>
    </w:p>
    <w:p w14:paraId="4AA15CFE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38281CD0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6BF74507" w14:textId="7BD86859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形状识别相关设备或功能已经连接并可用。</w:t>
      </w:r>
    </w:p>
    <w:p w14:paraId="18C327F5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7290C1CC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0510FB9D" w14:textId="11E0A7C4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77917A4B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先进入“功能演示”，选择形状识别相关功能，观察系统已经完成的效果。本步骤不要求学生编写底层程序，只需要回答：设备或结果发生了什么变化？</w:t>
      </w:r>
    </w:p>
    <w:p w14:paraId="230D7B4B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44379052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573FC363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Vision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vision = Vision()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result = vision.shape()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print(result)</w:t>
            </w:r>
          </w:p>
        </w:tc>
      </w:tr>
    </w:tbl>
    <w:p w14:paraId="22A86E16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Vision 相关的 aibox 学生接口。学生不需要接触设备节点、串口、驱动程序或系统文件。</w:t>
      </w:r>
    </w:p>
    <w:p w14:paraId="329402BB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4175B08D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1C64DAF1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218F0E1B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55A4FDE3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136B6B53" w14:textId="081CD85C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596650BA" w14:textId="77777777">
        <w:tc>
          <w:tcPr>
            <w:tcW w:w="3099" w:type="dxa"/>
            <w:shd w:val="clear" w:color="auto" w:fill="356A9A"/>
            <w:vAlign w:val="center"/>
          </w:tcPr>
          <w:p w14:paraId="1B00FCB6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0FEB9661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5BF4CCEC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507EB6D6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533C4FD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vision.shape()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E18FA72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识别形状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F4CCDC4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返回形状名称</w:t>
            </w:r>
          </w:p>
        </w:tc>
      </w:tr>
    </w:tbl>
    <w:p w14:paraId="28391965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lastRenderedPageBreak/>
        <w:t>七、小练习</w:t>
      </w:r>
    </w:p>
    <w:p w14:paraId="318FEF84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79E45ACA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487BEE4B" w14:textId="7777777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14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调用形状识别函数</w:t>
      </w:r>
    </w:p>
    <w:p w14:paraId="55719746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01C54514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学习形状识别的基础使用方法，完成“调用封装功能—运行程序—观察设备或结果”的实训过程。</w:t>
      </w:r>
    </w:p>
    <w:p w14:paraId="07F7D248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43C24657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54FED8D6" w14:textId="35ACDDB5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形状识别相关设备或功能已经连接并可用。</w:t>
      </w:r>
    </w:p>
    <w:p w14:paraId="25ADBCC1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4521E53E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52DEA444" w14:textId="152EF2B6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4250B10D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先进入“功能演示”，选择形状识别相关功能，观察系统已经完成的效果。本步骤不要求学生编写底层程序，只需要回答：设备或结果发生了什么变化？</w:t>
      </w:r>
    </w:p>
    <w:p w14:paraId="2CA50C3A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7CCF4E65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52D2D201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Vision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vision = Vision()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result = vision.shape()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print(result)</w:t>
            </w:r>
          </w:p>
        </w:tc>
      </w:tr>
    </w:tbl>
    <w:p w14:paraId="37FF7752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Vision 相关的 aibox 学生接口。学生不需要接触设备节点、串口、驱动程序或系统文件。</w:t>
      </w:r>
    </w:p>
    <w:p w14:paraId="5E915DBA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62EC90CF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4463C7E9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66CE457C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2036E693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7911A92D" w14:textId="124C9D30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4DECF579" w14:textId="77777777">
        <w:tc>
          <w:tcPr>
            <w:tcW w:w="3099" w:type="dxa"/>
            <w:shd w:val="clear" w:color="auto" w:fill="356A9A"/>
            <w:vAlign w:val="center"/>
          </w:tcPr>
          <w:p w14:paraId="3594141E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0CD4849D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4FF039F9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660734F7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6921201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vision.shape()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CC96B2E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识别形状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621B41A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返回形状名称</w:t>
            </w:r>
          </w:p>
        </w:tc>
      </w:tr>
    </w:tbl>
    <w:p w14:paraId="3D87DAAC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lastRenderedPageBreak/>
        <w:t>七、小练习</w:t>
      </w:r>
    </w:p>
    <w:p w14:paraId="1FDCC464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7366E3E0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4D410761" w14:textId="7777777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15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更换形状进行识别</w:t>
      </w:r>
    </w:p>
    <w:p w14:paraId="52C4E995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6741CEB2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学习形状识别的基础使用方法，完成“调用封装功能—运行程序—观察设备或结果”的实训过程。</w:t>
      </w:r>
    </w:p>
    <w:p w14:paraId="62A36D23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0B3C9252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0DB23EE4" w14:textId="7538485A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形状识别相关设备或功能已经连接并可用。</w:t>
      </w:r>
    </w:p>
    <w:p w14:paraId="1F961E73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6A6B2529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0FE359AA" w14:textId="5D1ADBB2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1FF38323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先进入“功能演示”，选择形状识别相关功能，观察系统已经完成的效果。本步骤不要求学生编写底层程序，只需要回答：设备或结果发生了什么变化？</w:t>
      </w:r>
    </w:p>
    <w:p w14:paraId="5BFA87EA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02B56936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353D10AC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Vision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vision = Vision()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result = vision.shape()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print(result)</w:t>
            </w:r>
          </w:p>
        </w:tc>
      </w:tr>
    </w:tbl>
    <w:p w14:paraId="0491DE1D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Vision 相关的 aibox 学生接口。学生不需要接触设备节点、串口、驱动程序或系统文件。</w:t>
      </w:r>
    </w:p>
    <w:p w14:paraId="6B02B96E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0A841F50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09579823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05B6D221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3238C9CC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51950335" w14:textId="51A7ECEB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77D78B69" w14:textId="77777777">
        <w:tc>
          <w:tcPr>
            <w:tcW w:w="3099" w:type="dxa"/>
            <w:shd w:val="clear" w:color="auto" w:fill="356A9A"/>
            <w:vAlign w:val="center"/>
          </w:tcPr>
          <w:p w14:paraId="5CA8FBB8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59CD9829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3F534053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2AC78EF8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30C447D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vision.shape()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8AC474E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识别形状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4383148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返回形状名称</w:t>
            </w:r>
          </w:p>
        </w:tc>
      </w:tr>
    </w:tbl>
    <w:p w14:paraId="44C484A7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lastRenderedPageBreak/>
        <w:t>七、小练习</w:t>
      </w:r>
    </w:p>
    <w:p w14:paraId="4221DC3A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280A6394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319AFBAF" w14:textId="77777777" w:rsidR="008F0BA2" w:rsidRDefault="004C1048">
      <w:pPr>
        <w:pStyle w:val="1"/>
        <w:keepNext w:val="1"/>
        <w:keepLines w:val="1"/>
        <w:spacing w:before="240" w:after="160" w:line="300" w:lineRule="auto"/>
        <w:jc w:val="left"/>
        <w:outlineLvl w:val="0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  <w:lastRenderedPageBreak/>
        <w:t>第三篇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  <w:t xml:space="preserve">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  <w:t>人体视觉交互实验</w:t>
      </w:r>
    </w:p>
    <w:p w14:paraId="3CD13797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本篇以循序渐进的短实验为主线，带领学生熟悉 AI 智能试验箱已封装的核心能力。每个实验聚焦一个明确的学习要点，在完成操作后即可观察设备响应或程序结果，逐步建立完整的实训认知。</w:t>
      </w:r>
    </w:p>
    <w:p w14:paraId="6669C1D6" w14:textId="47A26A34" w:rsidR="008F0BA2" w:rsidRDefault="004C1048">
      <w:pPr>
        <w:pStyle w:val="21"/>
        <w:keepNext w:val="1"/>
        <w:keepLines w:val="1"/>
        <w:spacing w:before="200" w:after="120" w:line="300" w:lineRule="auto"/>
        <w:jc w:val="left"/>
        <w:outlineLvl w:val="1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>第六章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 xml:space="preserve">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>人脸检测</w:t>
      </w:r>
    </w:p>
    <w:p w14:paraId="023E14B9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22ADB8DA" w14:textId="7777777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16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体验人脸检测</w:t>
      </w:r>
    </w:p>
    <w:p w14:paraId="7D994D26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7D31A65C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学习人脸检测的基础使用方法，完成“调用封装功能—运行程序—观察设备或结果”的实训过程。</w:t>
      </w:r>
    </w:p>
    <w:p w14:paraId="74C8057D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780C1618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4232FFE7" w14:textId="414E6882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人脸检测相关设备或功能已经连接并可用。</w:t>
      </w:r>
    </w:p>
    <w:p w14:paraId="7DE77476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4A62243A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33F53C58" w14:textId="336BD1F3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6218CBC4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先进入“功能演示”，选择人脸检测相关功能，观察系统已经完成的效果。本步骤不要求学生编写底层程序，只需要回答：设备或结果发生了什么变化？</w:t>
      </w:r>
    </w:p>
    <w:p w14:paraId="6C4E0933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5B5E258C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08C3D20E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Face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face = Face()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result = face.detect()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print(result)</w:t>
            </w:r>
          </w:p>
        </w:tc>
      </w:tr>
    </w:tbl>
    <w:p w14:paraId="45D34A1E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Face 相关的 aibox 学生接口。学生不需要接触设备节点、串口、驱动程序或系统文件。</w:t>
      </w:r>
    </w:p>
    <w:p w14:paraId="55CF4E11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5F431E3C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6AF0C6B8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71F719C1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42CD66FF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5DDD8FD7" w14:textId="2FA407D6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60157BDD" w14:textId="77777777">
        <w:tc>
          <w:tcPr>
            <w:tcW w:w="3099" w:type="dxa"/>
            <w:shd w:val="clear" w:color="auto" w:fill="356A9A"/>
            <w:vAlign w:val="center"/>
          </w:tcPr>
          <w:p w14:paraId="17E4138F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23CF105F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59B3C18F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151BFB44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33DC339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Face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37737CC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人脸功能对象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FA481FF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from aibox import Face</w:t>
            </w:r>
          </w:p>
        </w:tc>
      </w:tr>
      <w:tr w:rsidR="008F0BA2" w14:paraId="3BDA2124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D831B45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lastRenderedPageBreak/>
              <w:t>face.detect()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9BA0F6A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检测人脸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1EE3E55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返回简单检测结果</w:t>
            </w:r>
          </w:p>
        </w:tc>
      </w:tr>
    </w:tbl>
    <w:p w14:paraId="3A3628E3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七、小练习</w:t>
      </w:r>
    </w:p>
    <w:p w14:paraId="4ACB58E4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761E0727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79056BAF" w14:textId="7777777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17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调用人脸检测函数</w:t>
      </w:r>
    </w:p>
    <w:p w14:paraId="600116FA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24DB5F25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学习人脸检测的基础使用方法，完成“调用封装功能—运行程序—观察设备或结果”的实训过程。</w:t>
      </w:r>
    </w:p>
    <w:p w14:paraId="0EDDDE9E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42A79F9B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7AC9B982" w14:textId="5CF51EB3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人脸检测相关设备或功能已经连接并可用。</w:t>
      </w:r>
    </w:p>
    <w:p w14:paraId="07391498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78C98CAB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44CC089A" w14:textId="33D7CC68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6272CD3E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先进入“功能演示”，选择人脸检测相关功能，观察系统已经完成的效果。本步骤不要求学生编写底层程序，只需要回答：设备或结果发生了什么变化？</w:t>
      </w:r>
    </w:p>
    <w:p w14:paraId="6938A06F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221FB96A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3C6FA528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Face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face = Face()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result = face.detect()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print(result)</w:t>
            </w:r>
          </w:p>
        </w:tc>
      </w:tr>
    </w:tbl>
    <w:p w14:paraId="3618CEBB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Face 相关的 aibox 学生接口。学生不需要接触设备节点、串口、驱动程序或系统文件。</w:t>
      </w:r>
    </w:p>
    <w:p w14:paraId="70BFB0C0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46A25A2F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5C380BAC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31B05CF0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12F82C77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6B7172C7" w14:textId="55EA2772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207C1944" w14:textId="77777777">
        <w:tc>
          <w:tcPr>
            <w:tcW w:w="3099" w:type="dxa"/>
            <w:shd w:val="clear" w:color="auto" w:fill="356A9A"/>
            <w:vAlign w:val="center"/>
          </w:tcPr>
          <w:p w14:paraId="7A4D3599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7F0E31C7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5E98A197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1EEB0A55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3E1FF66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Face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00FC0A7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人脸</w:t>
            </w: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lastRenderedPageBreak/>
              <w:t>功能对象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75E7CEB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from aibox import Face</w:t>
            </w:r>
          </w:p>
        </w:tc>
      </w:tr>
      <w:tr w:rsidR="008F0BA2" w14:paraId="4273E0CC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9F812E1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lastRenderedPageBreak/>
              <w:t>face.detect()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CF91DD2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检测人脸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BFA0A8E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返回简单检测结果</w:t>
            </w:r>
          </w:p>
        </w:tc>
      </w:tr>
    </w:tbl>
    <w:p w14:paraId="7283CBA5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七、小练习</w:t>
      </w:r>
    </w:p>
    <w:p w14:paraId="45287B77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3D156E41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7A338E46" w14:textId="7777777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18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改变人数进行检测</w:t>
      </w:r>
    </w:p>
    <w:p w14:paraId="26E60B64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624FCDD3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学习人脸检测的基础使用方法，完成“调用封装功能—运行程序—观察设备或结果”的实训过程。</w:t>
      </w:r>
    </w:p>
    <w:p w14:paraId="2A97F0F8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6E58AA56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13804992" w14:textId="55CE81DC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人脸检测相关设备或功能已经连接并可用。</w:t>
      </w:r>
    </w:p>
    <w:p w14:paraId="3ABE5381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4E203804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08373A50" w14:textId="32966151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49C4BC78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先进入“功能演示”，选择人脸检测相关功能，观察系统已经完成的效果。本步骤不要求学生编写底层程序，只需要回答：设备或结果发生了什么变化？</w:t>
      </w:r>
    </w:p>
    <w:p w14:paraId="1B7F2448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439977DF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779FAC14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Face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face = Face()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result = face.detect()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print(result)</w:t>
            </w:r>
          </w:p>
        </w:tc>
      </w:tr>
    </w:tbl>
    <w:p w14:paraId="7198828C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Face 相关的 aibox 学生接口。学生不需要接触设备节点、串口、驱动程序或系统文件。</w:t>
      </w:r>
    </w:p>
    <w:p w14:paraId="02D51B37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58A2178B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63BBFF24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05357442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6439DB41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6A785544" w14:textId="6EB9AD4A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496908E4" w14:textId="77777777">
        <w:tc>
          <w:tcPr>
            <w:tcW w:w="3099" w:type="dxa"/>
            <w:shd w:val="clear" w:color="auto" w:fill="356A9A"/>
            <w:vAlign w:val="center"/>
          </w:tcPr>
          <w:p w14:paraId="256BF5BC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39BEF395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6D935D23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224E425A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D86F25C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Face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D0CA3F7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人脸功能对象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8FB0DD4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from aibox import Face</w:t>
            </w:r>
          </w:p>
        </w:tc>
      </w:tr>
      <w:tr w:rsidR="008F0BA2" w14:paraId="2A31B297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F544359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lastRenderedPageBreak/>
              <w:t>face.detect()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EA88034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检测人脸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14B20AF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返回简单检测结果</w:t>
            </w:r>
          </w:p>
        </w:tc>
      </w:tr>
    </w:tbl>
    <w:p w14:paraId="4F9D1C9A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七、小练习</w:t>
      </w:r>
    </w:p>
    <w:p w14:paraId="595F204D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31671A71" w14:textId="77777777" w:rsidR="008F0BA2" w:rsidRDefault="004C1048">
      <w:pPr>
        <w:pStyle w:val="21"/>
        <w:keepNext w:val="1"/>
        <w:keepLines w:val="1"/>
        <w:spacing w:before="200" w:after="120" w:line="300" w:lineRule="auto"/>
        <w:jc w:val="left"/>
        <w:outlineLvl w:val="1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>第七章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 xml:space="preserve">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>手掌与手势识别</w:t>
      </w:r>
    </w:p>
    <w:p w14:paraId="5B6E2D2D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2CC8062B" w14:textId="7777777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19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体验手势识别</w:t>
      </w:r>
    </w:p>
    <w:p w14:paraId="10A16BE7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1BB52CF3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学习手势识别的基础使用方法，完成“调用封装功能—运行程序—观察设备或结果”的实训过程。</w:t>
      </w:r>
    </w:p>
    <w:p w14:paraId="108A2A51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1B882E6B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760EAC3E" w14:textId="1A9D31B2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手势识别相关设备或功能已经连接并可用。</w:t>
      </w:r>
    </w:p>
    <w:p w14:paraId="319C9A48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6BD8F25C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1A982AE1" w14:textId="5FD790C0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5AB1A81E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先进入“功能演示”，选择手势识别相关功能，观察系统已经完成的效果。本步骤不要求学生编写底层程序，只需要回答：设备或结果发生了什么变化？</w:t>
      </w:r>
    </w:p>
    <w:p w14:paraId="6C8B7172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630847F6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3C8C077E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Hand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hand = Hand()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result = hand.gesture()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print(result)</w:t>
            </w:r>
          </w:p>
        </w:tc>
      </w:tr>
    </w:tbl>
    <w:p w14:paraId="4FBD8461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Hand 相关的 aibox 学生接口。学生不需要接触设备节点、串口、驱动程序或系统文件。</w:t>
      </w:r>
    </w:p>
    <w:p w14:paraId="348C592D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50E17376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3EBE1464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1812CB06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2FA0B460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420293E7" w14:textId="24035A02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173F16D5" w14:textId="77777777">
        <w:tc>
          <w:tcPr>
            <w:tcW w:w="3099" w:type="dxa"/>
            <w:shd w:val="clear" w:color="auto" w:fill="356A9A"/>
            <w:vAlign w:val="center"/>
          </w:tcPr>
          <w:p w14:paraId="77F0CD85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6C0967E4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3FE38A58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0EFBCC61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A5B9A14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Hand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732F404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手掌功能对象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8C815DE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from aibox import Hand</w:t>
            </w:r>
          </w:p>
        </w:tc>
      </w:tr>
      <w:tr w:rsidR="008F0BA2" w14:paraId="001A8217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CDC59D6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lastRenderedPageBreak/>
              <w:t>hand.gesture()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C6F5436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识别手势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5FE83FE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返回手势名称</w:t>
            </w:r>
          </w:p>
        </w:tc>
      </w:tr>
    </w:tbl>
    <w:p w14:paraId="13FD6587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七、小练习</w:t>
      </w:r>
    </w:p>
    <w:p w14:paraId="7B2CB638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7D578A2B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225C8165" w14:textId="1B2467D8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实验20  调用手势识别函数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/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</w:p>
    <w:p w14:paraId="51DCB736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1B6D8350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学习手势识别的基础使用方法，完成“调用封装功能—运行程序—观察设备或结果”的实训过程。</w:t>
      </w:r>
    </w:p>
    <w:p w14:paraId="53534EBB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5556DA88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2A664FBB" w14:textId="4334A2D0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手势识别相关设备或功能已经连接并可用。</w:t>
      </w:r>
    </w:p>
    <w:p w14:paraId="2AF11CDA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59AC8170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7A239EC7" w14:textId="7EECB36E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438F338D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先进入“功能演示”，选择手势识别相关功能，观察系统已经完成的效果。本步骤不要求学生编写底层程序，只需要回答：设备或结果发生了什么变化？</w:t>
      </w:r>
    </w:p>
    <w:p w14:paraId="67B97A6B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25634A97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519A3EAD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Hand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hand = Hand()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result = hand.gesture()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print(result)</w:t>
            </w:r>
          </w:p>
        </w:tc>
      </w:tr>
    </w:tbl>
    <w:p w14:paraId="6D31513A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Hand 相关的 aibox 学生接口。学生不需要接触设备节点、串口、驱动程序或系统文件。</w:t>
      </w:r>
    </w:p>
    <w:p w14:paraId="18061E20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6120075D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10BDF081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2632B3CC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61760C7D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68A9B55D" w14:textId="02285CA0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733BF9D9" w14:textId="77777777">
        <w:tc>
          <w:tcPr>
            <w:tcW w:w="3099" w:type="dxa"/>
            <w:shd w:val="clear" w:color="auto" w:fill="356A9A"/>
            <w:vAlign w:val="center"/>
          </w:tcPr>
          <w:p w14:paraId="519F9FAE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73BDA974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4E1ABFC6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05D13E72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EED01C0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Hand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5690FC5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手掌功能对象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A8EDD6B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from aibox import Hand</w:t>
            </w:r>
          </w:p>
        </w:tc>
      </w:tr>
      <w:tr w:rsidR="008F0BA2" w14:paraId="63818A88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7555675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hand.gesture()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FE2A570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识别手势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4F198D9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返回手势名称</w:t>
            </w:r>
          </w:p>
        </w:tc>
      </w:tr>
    </w:tbl>
    <w:p w14:paraId="7BAC6B1B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七、小练习</w:t>
      </w:r>
    </w:p>
    <w:p w14:paraId="2095D3A3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2EE4CC30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1A7A1B37" w14:textId="7777777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21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尝试不同手势</w:t>
      </w:r>
    </w:p>
    <w:p w14:paraId="5972D549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256D363A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学习手势识别的基础使用方法，完成“调用封装功能—运行程序—观察设备或结果”的实训过程。</w:t>
      </w:r>
    </w:p>
    <w:p w14:paraId="69C60757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46390CED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463C61CC" w14:textId="08C9F141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手势识别相关设备或功能已经连接并可用。</w:t>
      </w:r>
    </w:p>
    <w:p w14:paraId="5CC9EE48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79DD9388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028A4485" w14:textId="49C73232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0D736202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先进入“功能演示”，选择手势识别相关功能，观察系统已经完成的效果。本步骤不要求学生编写底层程序，只需要回答：设备或结果发生了什么变化？</w:t>
      </w:r>
    </w:p>
    <w:p w14:paraId="1E83A958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0BCF09EB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3C044B71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Hand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hand = Hand()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result = hand.gesture()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print(result)</w:t>
            </w:r>
          </w:p>
        </w:tc>
      </w:tr>
    </w:tbl>
    <w:p w14:paraId="20BC2403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Hand 相关的 aibox 学生接口。学生不需要接触设备节点、串口、驱动程序或系统文件。</w:t>
      </w:r>
    </w:p>
    <w:p w14:paraId="6CBE3DEF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5DD62713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251EB4DC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63950E5B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1199BBF3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194EBC3D" w14:textId="6854A062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0C7A639D" w14:textId="77777777">
        <w:tc>
          <w:tcPr>
            <w:tcW w:w="3099" w:type="dxa"/>
            <w:shd w:val="clear" w:color="auto" w:fill="356A9A"/>
            <w:vAlign w:val="center"/>
          </w:tcPr>
          <w:p w14:paraId="7C982EB9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754562BE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01EA16D4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1F0ED7D4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E4C320A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Hand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C287659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手掌功能对象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7512540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from aibox import Hand</w:t>
            </w:r>
          </w:p>
        </w:tc>
      </w:tr>
      <w:tr w:rsidR="008F0BA2" w14:paraId="62BEE2EC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77A8FBF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lastRenderedPageBreak/>
              <w:t>hand.gesture()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3E960E9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识别手势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B37B245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返回手势名称</w:t>
            </w:r>
          </w:p>
        </w:tc>
      </w:tr>
    </w:tbl>
    <w:p w14:paraId="50145A1D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七、小练习</w:t>
      </w:r>
    </w:p>
    <w:p w14:paraId="37D1F755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0D0A47D5" w14:textId="77777777" w:rsidR="008F0BA2" w:rsidRDefault="004C1048">
      <w:pPr>
        <w:pStyle w:val="21"/>
        <w:keepNext w:val="1"/>
        <w:keepLines w:val="1"/>
        <w:spacing w:before="200" w:after="120" w:line="300" w:lineRule="auto"/>
        <w:jc w:val="left"/>
        <w:outlineLvl w:val="1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>第八章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 xml:space="preserve">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>手掌跟踪</w:t>
      </w:r>
    </w:p>
    <w:p w14:paraId="5E726296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653CF4C6" w14:textId="7777777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22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体验手掌跟踪</w:t>
      </w:r>
    </w:p>
    <w:p w14:paraId="6E87396D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54B30135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学习手掌跟踪的基础使用方法，完成“调用封装功能—运行程序—观察设备或结果”的实训过程。</w:t>
      </w:r>
    </w:p>
    <w:p w14:paraId="72423CC5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1FD22E98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2931E9B1" w14:textId="51CC25C7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手掌跟踪相关设备或功能已经连接并可用。</w:t>
      </w:r>
    </w:p>
    <w:p w14:paraId="35C3E718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123ACA6F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157BDFDA" w14:textId="37855C82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4C475BE7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先进入“功能演示”，选择手掌跟踪相关功能，观察系统已经完成的效果。本步骤不要求学生编写底层程序，只需要回答：设备或结果发生了什么变化？</w:t>
      </w:r>
    </w:p>
    <w:p w14:paraId="689D7F1D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2AB06459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7D225F56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Hand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hand = Hand()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hand.track()</w:t>
            </w:r>
          </w:p>
        </w:tc>
      </w:tr>
    </w:tbl>
    <w:p w14:paraId="4C0678C8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Hand 相关的 aibox 学生接口。学生不需要接触设备节点、串口、驱动程序或系统文件。</w:t>
      </w:r>
    </w:p>
    <w:p w14:paraId="2F547151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3F90648E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2528AD72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29FD269F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1BF642A9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0A6678F0" w14:textId="6FBF60EC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2ACEAEDC" w14:textId="77777777">
        <w:tc>
          <w:tcPr>
            <w:tcW w:w="3099" w:type="dxa"/>
            <w:shd w:val="clear" w:color="auto" w:fill="356A9A"/>
            <w:vAlign w:val="center"/>
          </w:tcPr>
          <w:p w14:paraId="183A5699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1118E308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02CA6D45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1D04C555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616E9A4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hand.track()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80E2081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跟踪手掌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101CC3A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显示跟踪结果</w:t>
            </w:r>
          </w:p>
        </w:tc>
      </w:tr>
    </w:tbl>
    <w:p w14:paraId="5B1315CF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lastRenderedPageBreak/>
        <w:t>七、小练习</w:t>
      </w:r>
    </w:p>
    <w:p w14:paraId="06388E6E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42BCB879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5CFDE1BB" w14:textId="7777777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23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调用手掌跟踪函数</w:t>
      </w:r>
    </w:p>
    <w:p w14:paraId="12C9B2BB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5EDA63B5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学习手掌跟踪的基础使用方法，完成“调用封装功能—运行程序—观察设备或结果”的实训过程。</w:t>
      </w:r>
    </w:p>
    <w:p w14:paraId="7B30044C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1F4F2D2B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36D7758A" w14:textId="516809DC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手掌跟踪相关设备或功能已经连接并可用。</w:t>
      </w:r>
    </w:p>
    <w:p w14:paraId="65761049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41C9E43A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0F5EC837" w14:textId="7D5BB208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4233AE49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先进入“功能演示”，选择手掌跟踪相关功能，观察系统已经完成的效果。本步骤不要求学生编写底层程序，只需要回答：设备或结果发生了什么变化？</w:t>
      </w:r>
    </w:p>
    <w:p w14:paraId="53B20B39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7D60BB40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70656857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Hand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hand = Hand()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hand.track()</w:t>
            </w:r>
          </w:p>
        </w:tc>
      </w:tr>
    </w:tbl>
    <w:p w14:paraId="02FC8AF4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Hand 相关的 aibox 学生接口。学生不需要接触设备节点、串口、驱动程序或系统文件。</w:t>
      </w:r>
    </w:p>
    <w:p w14:paraId="2D6B5A21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759BDF36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5BE662D5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7E1E1EA1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1E9CC123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03C5E400" w14:textId="648A0989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626794CD" w14:textId="77777777">
        <w:tc>
          <w:tcPr>
            <w:tcW w:w="3099" w:type="dxa"/>
            <w:shd w:val="clear" w:color="auto" w:fill="356A9A"/>
            <w:vAlign w:val="center"/>
          </w:tcPr>
          <w:p w14:paraId="59C88EBE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7E18F872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1F001D0F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5E6424B1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AC459D5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hand.track()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9B726A9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跟踪手掌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252D28D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显示跟踪结果</w:t>
            </w:r>
          </w:p>
        </w:tc>
      </w:tr>
    </w:tbl>
    <w:p w14:paraId="42E0805A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lastRenderedPageBreak/>
        <w:t>七、小练习</w:t>
      </w:r>
    </w:p>
    <w:p w14:paraId="39A8E5AC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1F7FBD52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028EB15C" w14:textId="7777777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24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移动手掌观察结果</w:t>
      </w:r>
    </w:p>
    <w:p w14:paraId="3736BD3C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4A068416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学习手掌跟踪的基础使用方法，完成“调用封装功能—运行程序—观察设备或结果”的实训过程。</w:t>
      </w:r>
    </w:p>
    <w:p w14:paraId="77060FF0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5D96F6A7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5D4D7CB1" w14:textId="7EAA128F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手掌跟踪相关设备或功能已经连接并可用。</w:t>
      </w:r>
    </w:p>
    <w:p w14:paraId="112DC88E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0588145D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5E9E6BF3" w14:textId="2473B233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7EA043DB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先进入“功能演示”，选择手掌跟踪相关功能，观察系统已经完成的效果。本步骤不要求学生编写底层程序，只需要回答：设备或结果发生了什么变化？</w:t>
      </w:r>
    </w:p>
    <w:p w14:paraId="65582F0E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65BF23AA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031207BA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Hand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hand = Hand()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hand.track()</w:t>
            </w:r>
          </w:p>
        </w:tc>
      </w:tr>
    </w:tbl>
    <w:p w14:paraId="70C81A55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Hand 相关的 aibox 学生接口。学生不需要接触设备节点、串口、驱动程序或系统文件。</w:t>
      </w:r>
    </w:p>
    <w:p w14:paraId="47A71D19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243B33E0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0DBA75EC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591CF02F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4C85CB85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524AE933" w14:textId="463724A6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6F142CAC" w14:textId="77777777">
        <w:tc>
          <w:tcPr>
            <w:tcW w:w="3099" w:type="dxa"/>
            <w:shd w:val="clear" w:color="auto" w:fill="356A9A"/>
            <w:vAlign w:val="center"/>
          </w:tcPr>
          <w:p w14:paraId="1EE12F48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3FDFAA42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02937C4C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64C8C315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402C41C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hand.track()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92A603B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跟踪手掌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9BA8D3A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显示跟踪结果</w:t>
            </w:r>
          </w:p>
        </w:tc>
      </w:tr>
    </w:tbl>
    <w:p w14:paraId="04F0F4BE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lastRenderedPageBreak/>
        <w:t>七、小练习</w:t>
      </w:r>
    </w:p>
    <w:p w14:paraId="2AE9D705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67EAA4EB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2FC5BDDD" w14:textId="77777777" w:rsidR="008F0BA2" w:rsidRDefault="004C1048">
      <w:pPr>
        <w:pStyle w:val="1"/>
        <w:keepNext w:val="1"/>
        <w:keepLines w:val="1"/>
        <w:spacing w:before="240" w:after="160" w:line="300" w:lineRule="auto"/>
        <w:jc w:val="left"/>
        <w:outlineLvl w:val="0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  <w:lastRenderedPageBreak/>
        <w:t>第四篇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  <w:t xml:space="preserve">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  <w:t>语音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  <w:t>AI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  <w:t>实验</w:t>
      </w:r>
    </w:p>
    <w:p w14:paraId="270F3EC1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本篇以循序渐进的短实验为主线，带领学生熟悉 AI 智能试验箱已封装的核心能力。每个实验聚焦一个明确的学习要点，在完成操作后即可观察设备响应或程序结果，逐步建立完整的实训认知。</w:t>
      </w:r>
    </w:p>
    <w:p w14:paraId="4CC4384D" w14:textId="43DD97A4" w:rsidR="008F0BA2" w:rsidRDefault="004C1048">
      <w:pPr>
        <w:pStyle w:val="21"/>
        <w:keepNext w:val="1"/>
        <w:keepLines w:val="1"/>
        <w:spacing w:before="200" w:after="120" w:line="300" w:lineRule="auto"/>
        <w:jc w:val="left"/>
        <w:outlineLvl w:val="1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>第九章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 xml:space="preserve">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>语音输入</w:t>
      </w:r>
    </w:p>
    <w:p w14:paraId="1EB0B85E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7C9DB22E" w14:textId="7777777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25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体验语音输入</w:t>
      </w:r>
    </w:p>
    <w:p w14:paraId="48C98C37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7714FD68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学习语音输入的基础使用方法，完成“调用封装功能—运行程序—观察设备或结果”的实训过程。</w:t>
      </w:r>
    </w:p>
    <w:p w14:paraId="7B4A8067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56A50BFD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7C55E878" w14:textId="0EE7333B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语音输入相关设备或功能已经连接并可用。</w:t>
      </w:r>
    </w:p>
    <w:p w14:paraId="1DC4F475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454A36C5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604AD439" w14:textId="27E2DD22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31BC8911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先进入“功能演示”，选择语音输入相关功能，观察系统已经完成的效果。本步骤不要求学生编写底层程序，只需要回答：设备或结果发生了什么变化？</w:t>
      </w:r>
    </w:p>
    <w:p w14:paraId="28E31C68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534C9E56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2BC58358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Voice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voice = Voice()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text = voice.listen()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print(text)</w:t>
            </w:r>
          </w:p>
        </w:tc>
      </w:tr>
    </w:tbl>
    <w:p w14:paraId="3D631B24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Voice 相关的 aibox 学生接口。学生不需要接触设备节点、串口、驱动程序或系统文件。</w:t>
      </w:r>
    </w:p>
    <w:p w14:paraId="1E14FC03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3F24CBCC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1F4DB5EF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2ED76DEC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47BC739B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3653F4ED" w14:textId="19A0C544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40CEC2CD" w14:textId="77777777">
        <w:tc>
          <w:tcPr>
            <w:tcW w:w="3099" w:type="dxa"/>
            <w:shd w:val="clear" w:color="auto" w:fill="356A9A"/>
            <w:vAlign w:val="center"/>
          </w:tcPr>
          <w:p w14:paraId="4DE7EF47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55D3660F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29FF438A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3C52343E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713F8C1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Voice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43AEC7D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语音功能对象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38F5239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from aibox import Voice</w:t>
            </w:r>
          </w:p>
        </w:tc>
      </w:tr>
      <w:tr w:rsidR="008F0BA2" w14:paraId="1F66930A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8AAF8B4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lastRenderedPageBreak/>
              <w:t>voice.listen()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213E47D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获取语音内容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03153BF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返回文字</w:t>
            </w:r>
          </w:p>
        </w:tc>
      </w:tr>
    </w:tbl>
    <w:p w14:paraId="3D23B981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七、小练习</w:t>
      </w:r>
    </w:p>
    <w:p w14:paraId="1E905FA9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23B2890C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1340631C" w14:textId="7777777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26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调用语音输入函数</w:t>
      </w:r>
    </w:p>
    <w:p w14:paraId="2826E32B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76E5B2B9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学习语音输入的基础使用方法，完成“调用封装功能—运行程序—观察设备或结果”的实训过程。</w:t>
      </w:r>
    </w:p>
    <w:p w14:paraId="650655B2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12DAD44A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433E6D53" w14:textId="23ABDA1A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语音输入相关设备或功能已经连接并可用。</w:t>
      </w:r>
    </w:p>
    <w:p w14:paraId="05E3D082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3CA7D63C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0E8B4556" w14:textId="0FC2BBB5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0FEFB13D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先进入“功能演示”，选择语音输入相关功能，观察系统已经完成的效果。本步骤不要求学生编</w:t>
      </w: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lastRenderedPageBreak/>
        <w:t>写底层程序，只需要回答：设备或结果发生了什么变化？</w:t>
      </w:r>
    </w:p>
    <w:p w14:paraId="796F1F17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60670BF2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37089C75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Voice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voice = Voice()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text = voice.listen()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print(text)</w:t>
            </w:r>
          </w:p>
        </w:tc>
      </w:tr>
    </w:tbl>
    <w:p w14:paraId="6C421BC7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Voice 相关的 aibox 学生接口。学生不需要接触设备节点、串口、驱动程序或系统文件。</w:t>
      </w:r>
    </w:p>
    <w:p w14:paraId="3F308B77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64670D01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7B103D62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31505953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221AC971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787CBC73" w14:textId="727F8B95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2965A9B7" w14:textId="77777777">
        <w:tc>
          <w:tcPr>
            <w:tcW w:w="3099" w:type="dxa"/>
            <w:shd w:val="clear" w:color="auto" w:fill="356A9A"/>
            <w:vAlign w:val="center"/>
          </w:tcPr>
          <w:p w14:paraId="64569324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6857C695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0A6A41A9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299F6F8A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C2CA999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Voice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8731D70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语音功能对象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33D16C6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from aibox import Voice</w:t>
            </w:r>
          </w:p>
        </w:tc>
      </w:tr>
      <w:tr w:rsidR="008F0BA2" w14:paraId="1F0FFFE7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486D128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lastRenderedPageBreak/>
              <w:t>voice.listen()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312C513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获取语音内容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21F1FB4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返回文字</w:t>
            </w:r>
          </w:p>
        </w:tc>
      </w:tr>
    </w:tbl>
    <w:p w14:paraId="43D90DA5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七、小练习</w:t>
      </w:r>
    </w:p>
    <w:p w14:paraId="78ED4CC7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42A76654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2B0D7E0E" w14:textId="7777777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27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改变说话内容</w:t>
      </w:r>
    </w:p>
    <w:p w14:paraId="3FA9BB40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6D8149C2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学习语音输入的基础使用方法，完成“调用封装功能—运行程序—观察设备或结果”的实训过程。</w:t>
      </w:r>
    </w:p>
    <w:p w14:paraId="13F78A92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640981EA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7CE5B79F" w14:textId="78AEC6B2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语音输入相关设备或功能已经连接并可用。</w:t>
      </w:r>
    </w:p>
    <w:p w14:paraId="68C50D54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2B9B8A79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75564C55" w14:textId="6A9D3232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0ABB471A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先进入“功能演示”，选择语音输入相关功能，观察系统已经完成的效果。本步骤不要求学生编写底层程序，只需要回答：设备或结果发生了什么变化？</w:t>
      </w:r>
    </w:p>
    <w:p w14:paraId="4DA36B6A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28789A3D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115C997A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Voice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voice = Voice()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text = voice.listen()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print(text)</w:t>
            </w:r>
          </w:p>
        </w:tc>
      </w:tr>
    </w:tbl>
    <w:p w14:paraId="35C1E37D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Voice 相关的 aibox 学生接口。学生不需要接触设备节点、串口、驱动程序或系统文件。</w:t>
      </w:r>
    </w:p>
    <w:p w14:paraId="6A40F744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12BC1A4F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1136E937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72515BCB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22E2E537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643A1E73" w14:textId="363B7ACD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74184B4A" w14:textId="77777777">
        <w:tc>
          <w:tcPr>
            <w:tcW w:w="3099" w:type="dxa"/>
            <w:shd w:val="clear" w:color="auto" w:fill="356A9A"/>
            <w:vAlign w:val="center"/>
          </w:tcPr>
          <w:p w14:paraId="24AF0F66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6AEE8BED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5C7AF510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67BBBE6F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30D45F9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Voice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F425779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语音功能对象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F2273A7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from aibox import Voice</w:t>
            </w:r>
          </w:p>
        </w:tc>
      </w:tr>
      <w:tr w:rsidR="008F0BA2" w14:paraId="21BB1CF3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8859067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lastRenderedPageBreak/>
              <w:t>voice.listen()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7017E5C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获取语音内容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F595913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返回文字</w:t>
            </w:r>
          </w:p>
        </w:tc>
      </w:tr>
    </w:tbl>
    <w:p w14:paraId="22525140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七、小练习</w:t>
      </w:r>
    </w:p>
    <w:p w14:paraId="4B03B5DA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68644F79" w14:textId="77777777" w:rsidR="008F0BA2" w:rsidRDefault="004C1048">
      <w:pPr>
        <w:pStyle w:val="21"/>
        <w:keepNext w:val="1"/>
        <w:keepLines w:val="1"/>
        <w:spacing w:before="200" w:after="120" w:line="300" w:lineRule="auto"/>
        <w:jc w:val="left"/>
        <w:outlineLvl w:val="1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>第十章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 xml:space="preserve">  AI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>对话助手</w:t>
      </w:r>
    </w:p>
    <w:p w14:paraId="6B49C8A5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08A34D2B" w14:textId="7777777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28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体验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AI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对话</w:t>
      </w:r>
    </w:p>
    <w:p w14:paraId="7BD41B65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132BFB6A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学习AI对话的基础使用方法，完成“调用封装功能—运行程序—观察设备或结果”的实训过程。</w:t>
      </w:r>
    </w:p>
    <w:p w14:paraId="1958BF97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4F85D660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262B7A9B" w14:textId="7580212E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AI对话相关设备或功能已经连接并可用。</w:t>
      </w:r>
    </w:p>
    <w:p w14:paraId="66F9DC4F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1351A61E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75FEFAED" w14:textId="1A859FD6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51ED49F0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先进入“功能演示”，选择AI对话相关功能，观察系统已经完成的效果。本步骤不要求学生编写底层程序，只需要回答：设备或结果发生了什么变化？</w:t>
      </w:r>
    </w:p>
    <w:p w14:paraId="173A4F23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5510356E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32FAA81D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AI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ai = AI()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answer = ai.chat("你好")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print(answer)</w:t>
            </w:r>
          </w:p>
        </w:tc>
      </w:tr>
    </w:tbl>
    <w:p w14:paraId="69DE8F15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AI 相关的 aibox 学生接口。学生不需要接触设备节点、串口、驱动程序或系统文件。</w:t>
      </w:r>
    </w:p>
    <w:p w14:paraId="1A23F578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4BF0E337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6B62B8A5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07EC132A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7061E345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7A846C3E" w14:textId="06A7D9F9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38C48039" w14:textId="77777777">
        <w:tc>
          <w:tcPr>
            <w:tcW w:w="3099" w:type="dxa"/>
            <w:shd w:val="clear" w:color="auto" w:fill="356A9A"/>
            <w:vAlign w:val="center"/>
          </w:tcPr>
          <w:p w14:paraId="45398C58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4BC9F5B1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1DE36C75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62FCCA34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577DBA1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AI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2318FEC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AI功能对象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26B21D0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from aibox import AI</w:t>
            </w:r>
          </w:p>
        </w:tc>
      </w:tr>
      <w:tr w:rsidR="008F0BA2" w14:paraId="3874BB7A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6E61C17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lastRenderedPageBreak/>
              <w:t>ai.chat(text)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4D057C1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发送问题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7C33FD6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返回简单回答</w:t>
            </w:r>
          </w:p>
        </w:tc>
      </w:tr>
    </w:tbl>
    <w:p w14:paraId="7148FCC7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七、小练习</w:t>
      </w:r>
    </w:p>
    <w:p w14:paraId="181646BF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29A4C8F5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31BE21FE" w14:textId="7777777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29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调用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AI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对话函数</w:t>
      </w:r>
    </w:p>
    <w:p w14:paraId="662ACF95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136A7DD2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学习AI对话的基础使用方法，完成“调用封装功能—运行程序—观察设备或结果”的实训过程。</w:t>
      </w:r>
    </w:p>
    <w:p w14:paraId="776989F9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47166870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552F7EA8" w14:textId="7658C8A5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AI对话相关设备或功能已经连接并可用。</w:t>
      </w:r>
    </w:p>
    <w:p w14:paraId="4E958B9C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2A4A4D1B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21A59C57" w14:textId="5A19C93F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696B67E1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先进入“功能演示”，选择AI对话相关功能，观察系统已经完成的效果。本步骤不要求学生编写底层程序，只需要回答：设备或结果发生了什么变化？</w:t>
      </w:r>
    </w:p>
    <w:p w14:paraId="587D1E5E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32E8ADC4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5302F11C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AI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ai = AI()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answer = ai.chat("你好")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print(answer)</w:t>
            </w:r>
          </w:p>
        </w:tc>
      </w:tr>
    </w:tbl>
    <w:p w14:paraId="235F15F1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AI 相关的 aibox 学生接口。学生不需要接触设备节点、串口、驱动程序或系统文件。</w:t>
      </w:r>
    </w:p>
    <w:p w14:paraId="11D97AF2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712EFDBD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695B8973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7286B64C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3A72AA9B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02B2C35B" w14:textId="350C785F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2A2AAF0B" w14:textId="77777777">
        <w:tc>
          <w:tcPr>
            <w:tcW w:w="3099" w:type="dxa"/>
            <w:shd w:val="clear" w:color="auto" w:fill="356A9A"/>
            <w:vAlign w:val="center"/>
          </w:tcPr>
          <w:p w14:paraId="1EFD2D50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71C012D4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709F4BC5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36A28DBA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289F0D1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AI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0E86821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AI功能对象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EEF8A8A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from aibox import AI</w:t>
            </w:r>
          </w:p>
        </w:tc>
      </w:tr>
      <w:tr w:rsidR="008F0BA2" w14:paraId="7E4717DE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523D7E3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lastRenderedPageBreak/>
              <w:t>ai.chat(text)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B1DE59A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发送问题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4FDF905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返回简单回答</w:t>
            </w:r>
          </w:p>
        </w:tc>
      </w:tr>
    </w:tbl>
    <w:p w14:paraId="086BA4CD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七、小练习</w:t>
      </w:r>
    </w:p>
    <w:p w14:paraId="249DF769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5B292DB1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55CAC221" w14:textId="3698EDFD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实验30  修改AI提问内容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/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</w:p>
    <w:p w14:paraId="5E865C3B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638D2104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学习AI对话的基础使用方法，完成“调用封装功能—运行程序—观察设备或结果”的实训过程。</w:t>
      </w:r>
    </w:p>
    <w:p w14:paraId="383891A3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31FD3502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1467281C" w14:textId="5C07CAD5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AI对话相关设备或功能已经连接并可用。</w:t>
      </w:r>
    </w:p>
    <w:p w14:paraId="18F0CBBA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5163A750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705C1F95" w14:textId="68C46500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193494C9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先进入“功能演示”，选择AI对话相关功能，观察系统已经完成的效果。本步骤不要求学生编写底层程序，只需要回答：设备或结果发生了什么变化？</w:t>
      </w:r>
    </w:p>
    <w:p w14:paraId="113CAE07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1FA15B42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5FECEF33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AI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ai = AI()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answer = ai.chat("你好")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print(answer)</w:t>
            </w:r>
          </w:p>
        </w:tc>
      </w:tr>
    </w:tbl>
    <w:p w14:paraId="0C36C3C1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AI 相关的 aibox 学生接口。学生不需要接触设备节点、串口、驱动程序或系统文件。</w:t>
      </w:r>
    </w:p>
    <w:p w14:paraId="2C006F3F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346B7923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6497B950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2B26D224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5AD4DBB8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2B62C5B6" w14:textId="0B587032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76BFC408" w14:textId="77777777">
        <w:tc>
          <w:tcPr>
            <w:tcW w:w="3099" w:type="dxa"/>
            <w:shd w:val="clear" w:color="auto" w:fill="356A9A"/>
            <w:vAlign w:val="center"/>
          </w:tcPr>
          <w:p w14:paraId="074791CA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5FB0AE79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18224BB9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3EBAB662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5D06037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AI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607FAD2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AI功能对象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B2DFFCA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from aibox import AI</w:t>
            </w:r>
          </w:p>
        </w:tc>
      </w:tr>
      <w:tr w:rsidR="008F0BA2" w14:paraId="1F4CE215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BF3AAD1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ai.chat(text)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DECC5E7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发送问题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F710EAD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返回简单回答</w:t>
            </w:r>
          </w:p>
        </w:tc>
      </w:tr>
    </w:tbl>
    <w:p w14:paraId="638A144C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七、小练习</w:t>
      </w:r>
    </w:p>
    <w:p w14:paraId="43398B30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119D99A4" w14:textId="77777777" w:rsidR="008F0BA2" w:rsidRDefault="004C1048">
      <w:pPr>
        <w:pStyle w:val="21"/>
        <w:keepNext w:val="1"/>
        <w:keepLines w:val="1"/>
        <w:spacing w:before="200" w:after="120" w:line="300" w:lineRule="auto"/>
        <w:jc w:val="left"/>
        <w:outlineLvl w:val="1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>第十一章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 xml:space="preserve">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>语音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>AI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>播放</w:t>
      </w:r>
    </w:p>
    <w:p w14:paraId="661BDCF3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55F85534" w14:textId="7777777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31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体验语音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AI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播放</w:t>
      </w:r>
    </w:p>
    <w:p w14:paraId="32E9A08E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47C13A4E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学习语音播放的基础使用方法，完成“调用封装功能—运行程序—观察设备或结果”的实训过程。</w:t>
      </w:r>
    </w:p>
    <w:p w14:paraId="5AE6B08E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57311D47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0795E778" w14:textId="32FE0C78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语音播放相关设备或功能已经连接并可用。</w:t>
      </w:r>
    </w:p>
    <w:p w14:paraId="49C70B70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70BF050E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5FC8AD37" w14:textId="740EA439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30AA02CE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先进入“功能演示”，选择语音播放相关功能，观察系统已经完成的效果。本步骤不要求学生编写底层程序，只需要回答：设备或结果发生了什么变化？</w:t>
      </w:r>
    </w:p>
    <w:p w14:paraId="053A5AED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7A44305D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2ABEF184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Voice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voice = Voice()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voice.speak("你好")</w:t>
            </w:r>
          </w:p>
        </w:tc>
      </w:tr>
    </w:tbl>
    <w:p w14:paraId="250050B4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Voice 相关的 aibox 学生接口。学生不需要接触设备节点、串口、驱动程序或系统文件。</w:t>
      </w:r>
    </w:p>
    <w:p w14:paraId="1824D90B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75ADE25A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418BF5DC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5CB07EFC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195C50FD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45281B6D" w14:textId="7A047DD5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2BB18733" w14:textId="77777777">
        <w:tc>
          <w:tcPr>
            <w:tcW w:w="3099" w:type="dxa"/>
            <w:shd w:val="clear" w:color="auto" w:fill="356A9A"/>
            <w:vAlign w:val="center"/>
          </w:tcPr>
          <w:p w14:paraId="2EB0F3E0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55889298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736CB03A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20A3AEA4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49C792E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voice.speak(text)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1E1C8C2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播放文字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DDF754C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设备播放声音</w:t>
            </w:r>
          </w:p>
        </w:tc>
      </w:tr>
    </w:tbl>
    <w:p w14:paraId="426F8EBD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lastRenderedPageBreak/>
        <w:t>七、小练习</w:t>
      </w:r>
    </w:p>
    <w:p w14:paraId="4CC3B53D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0B0CB111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00F18CBB" w14:textId="7777777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32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调用语音播放函数</w:t>
      </w:r>
    </w:p>
    <w:p w14:paraId="4DB09436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0A32B0E4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学习语音播放的基础使用方法，完成“调用封装功能—运行程序—观察设备或结果”的实训过程。</w:t>
      </w:r>
    </w:p>
    <w:p w14:paraId="55B8CE87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40BEFBFB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51435BCA" w14:textId="059BB016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语音播放相关设备或功能已经连接并可用。</w:t>
      </w:r>
    </w:p>
    <w:p w14:paraId="15013DD6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0C7B964B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512B03EF" w14:textId="6BADFACE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7A42CE53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先进入“功能演示”，选择语音播放相关功能，观察系统已经完成的效果。本步骤不要求学生编写底层程序，只需要回答：设备或结果发生了什么变化？</w:t>
      </w:r>
    </w:p>
    <w:p w14:paraId="6FF23292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2549A623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398B04F3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Voice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voice = Voice()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voice.speak("你好")</w:t>
            </w:r>
          </w:p>
        </w:tc>
      </w:tr>
    </w:tbl>
    <w:p w14:paraId="1577479D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Voice 相关的 aibox 学生接口。学生不需要接触设备节点、串口、驱动程序或系统文件。</w:t>
      </w:r>
    </w:p>
    <w:p w14:paraId="1C02FCAC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74F1047F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741CE759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37AD0B57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783CA0B2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271B6C53" w14:textId="0498E2AC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296E8D8B" w14:textId="77777777">
        <w:tc>
          <w:tcPr>
            <w:tcW w:w="3099" w:type="dxa"/>
            <w:shd w:val="clear" w:color="auto" w:fill="356A9A"/>
            <w:vAlign w:val="center"/>
          </w:tcPr>
          <w:p w14:paraId="62176FD0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3829593A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2550D7AB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0B179C02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138DFD8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voice.speak(text)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DF02CD9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播放文字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1F55056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设备播放声音</w:t>
            </w:r>
          </w:p>
        </w:tc>
      </w:tr>
    </w:tbl>
    <w:p w14:paraId="23C8A503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lastRenderedPageBreak/>
        <w:t>七、小练习</w:t>
      </w:r>
    </w:p>
    <w:p w14:paraId="636F24FA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39EA7033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71DF2526" w14:textId="7777777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33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选择不同播放内容</w:t>
      </w:r>
    </w:p>
    <w:p w14:paraId="18A10DBB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75987A33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学习语音播放的基础使用方法，完成“调用封装功能—运行程序—观察设备或结果”的实训过程。</w:t>
      </w:r>
    </w:p>
    <w:p w14:paraId="7594EA5D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63EDA86F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4B1AD48E" w14:textId="48EDC00E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语音播放相关设备或功能已经连接并可用。</w:t>
      </w:r>
    </w:p>
    <w:p w14:paraId="19E01944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448AF587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207AFD66" w14:textId="453605D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2957E47C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先进入“功能演示”，选择语音播放相关功能，观察系统已经完成的效果。本步骤不要求学生编写底层程序，只需要回答：设备或结果发生了什么变化？</w:t>
      </w:r>
    </w:p>
    <w:p w14:paraId="2BE525E4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3122946B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10EB6230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Voice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voice = Voice()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voice.speak("你好")</w:t>
            </w:r>
          </w:p>
        </w:tc>
      </w:tr>
    </w:tbl>
    <w:p w14:paraId="16A4A391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Voice 相关的 aibox 学生接口。学生不需要接触设备节点、串口、驱动程序或系统文件。</w:t>
      </w:r>
    </w:p>
    <w:p w14:paraId="4523AB39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1131FBC5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6A1797C7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319BF82F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07004C7C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1C81A989" w14:textId="478CFE30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180DD33B" w14:textId="77777777">
        <w:tc>
          <w:tcPr>
            <w:tcW w:w="3099" w:type="dxa"/>
            <w:shd w:val="clear" w:color="auto" w:fill="356A9A"/>
            <w:vAlign w:val="center"/>
          </w:tcPr>
          <w:p w14:paraId="3551A591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18497961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55C23F93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71EEB91D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56D3654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voice.speak(text)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9CA21B0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播放文字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A7B295D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设备播放声音</w:t>
            </w:r>
          </w:p>
        </w:tc>
      </w:tr>
    </w:tbl>
    <w:p w14:paraId="6E406FB0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lastRenderedPageBreak/>
        <w:t>七、小练习</w:t>
      </w:r>
    </w:p>
    <w:p w14:paraId="3909B158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43E540EE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4CF8BAA2" w14:textId="77777777" w:rsidR="008F0BA2" w:rsidRDefault="004C1048">
      <w:pPr>
        <w:pStyle w:val="1"/>
        <w:keepNext w:val="1"/>
        <w:keepLines w:val="1"/>
        <w:spacing w:before="240" w:after="160" w:line="300" w:lineRule="auto"/>
        <w:jc w:val="left"/>
        <w:outlineLvl w:val="0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  <w:lastRenderedPageBreak/>
        <w:t>第五篇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  <w:t xml:space="preserve">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  <w:t>机械臂控制实验</w:t>
      </w:r>
    </w:p>
    <w:p w14:paraId="06744F9F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本篇以循序渐进的短实验为主线，带领学生熟悉 AI 智能试验箱已封装的核心能力。每个实验聚焦一个明确的学习要点，在完成操作后即可观察设备响应或程序结果，逐步建立完整的实训认知。</w:t>
      </w:r>
    </w:p>
    <w:p w14:paraId="530B2A6F" w14:textId="3182EABE" w:rsidR="008F0BA2" w:rsidRDefault="004C1048">
      <w:pPr>
        <w:pStyle w:val="21"/>
        <w:keepNext w:val="1"/>
        <w:keepLines w:val="1"/>
        <w:spacing w:before="200" w:after="120" w:line="300" w:lineRule="auto"/>
        <w:jc w:val="left"/>
        <w:outlineLvl w:val="1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>第十二章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 xml:space="preserve">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>按钮控制机械臂</w:t>
      </w:r>
    </w:p>
    <w:p w14:paraId="6E67CEF2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1F7B05F7" w14:textId="7777777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34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体验机械臂</w:t>
      </w:r>
    </w:p>
    <w:p w14:paraId="4DA08582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222EAF95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学习机械臂控制的基础使用方法，完成“调用封装功能—运行程序—观察设备或结果”的实训过程。</w:t>
      </w:r>
    </w:p>
    <w:p w14:paraId="7412BB6C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4474630C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41B28BAF" w14:textId="371F3D03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机械臂控制相关设备或功能已经连接并可用。</w:t>
      </w:r>
    </w:p>
    <w:p w14:paraId="25979E4C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5D475704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4B6F6399" w14:textId="44A0862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0B4CB4E9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先进入“功能演示”，选择机械臂控制相关功能，观察系统已经完成的效果。本步骤不要求学生编写底层程序，只需要回答：设备或结果发生了什么变化？</w:t>
      </w:r>
    </w:p>
    <w:p w14:paraId="18C4F755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639989F5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5751438E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Arm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arm = Arm()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arm.open()</w:t>
            </w:r>
          </w:p>
        </w:tc>
      </w:tr>
    </w:tbl>
    <w:p w14:paraId="144E6103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Arm 相关的 aibox 学生接口。学生不需要接触设备节点、串口、驱动程序或系统文件。</w:t>
      </w:r>
    </w:p>
    <w:p w14:paraId="1DEC5DE0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3F3CC591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15158A0E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0D1CF5E9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0418FDD1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2984C16E" w14:textId="2B129CE0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44042DB7" w14:textId="77777777">
        <w:tc>
          <w:tcPr>
            <w:tcW w:w="3099" w:type="dxa"/>
            <w:shd w:val="clear" w:color="auto" w:fill="356A9A"/>
            <w:vAlign w:val="center"/>
          </w:tcPr>
          <w:p w14:paraId="64FD6589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682D2B08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27D8D22F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2ED42BB5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F5A9ABF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Arm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1EF865B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机械臂对象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D01F300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from aibox import Arm</w:t>
            </w:r>
          </w:p>
        </w:tc>
      </w:tr>
      <w:tr w:rsidR="008F0BA2" w14:paraId="18B7C9FB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C9D8E08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lastRenderedPageBreak/>
              <w:t>arm.open()/close()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35E8320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执行动作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BD941A2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机械臂完成动作</w:t>
            </w:r>
          </w:p>
        </w:tc>
      </w:tr>
    </w:tbl>
    <w:p w14:paraId="5DCC6BC3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七、小练习</w:t>
      </w:r>
    </w:p>
    <w:p w14:paraId="064EFFEB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1FBC9950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21525BB8" w14:textId="7777777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35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认识机械臂动作</w:t>
      </w:r>
    </w:p>
    <w:p w14:paraId="6F956A86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522477DC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学习机械臂控制的基础使用方法，完成“调用封装功能—运行程序—观察设备或结果”的实训过程。</w:t>
      </w:r>
    </w:p>
    <w:p w14:paraId="5C172363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7176291F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13E773F6" w14:textId="4DCDF67E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机械臂控制相关设备或功能已经连接并可用。</w:t>
      </w:r>
    </w:p>
    <w:p w14:paraId="748A3195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4A81F225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1285512C" w14:textId="749D1D82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1F87B624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先进入“功能演示”，选择机械臂控制相关功能，观察系统已经完成的效果。本步骤不要求学生编写底层程序，只需要回答：设备或结果发生了什么变化？</w:t>
      </w:r>
    </w:p>
    <w:p w14:paraId="34633C8D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26F44F9F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5E16ACE9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Arm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arm = Arm()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arm.open()</w:t>
            </w:r>
          </w:p>
        </w:tc>
      </w:tr>
    </w:tbl>
    <w:p w14:paraId="059F4C99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Arm 相关的 aibox 学生接口。学生不需要接触设备节点、串口、驱动程序或系统文件。</w:t>
      </w:r>
    </w:p>
    <w:p w14:paraId="4B4A4826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2C272FCB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0B06F86A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0A82545B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03B42A14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2E8497F0" w14:textId="44EAEDDE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7DAB0383" w14:textId="77777777">
        <w:tc>
          <w:tcPr>
            <w:tcW w:w="3099" w:type="dxa"/>
            <w:shd w:val="clear" w:color="auto" w:fill="356A9A"/>
            <w:vAlign w:val="center"/>
          </w:tcPr>
          <w:p w14:paraId="2FC595C6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4A0FA0A0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5491EFD8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2F1AA8C0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4B2B4D3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Arm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6CFBC6B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机械臂对象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A7C56CD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from aibox import Arm</w:t>
            </w:r>
          </w:p>
        </w:tc>
      </w:tr>
      <w:tr w:rsidR="008F0BA2" w14:paraId="654C5D2E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CC8A305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lastRenderedPageBreak/>
              <w:t>arm.open()/close()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822C56B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执行动作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8FC621A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机械臂完成动作</w:t>
            </w:r>
          </w:p>
        </w:tc>
      </w:tr>
    </w:tbl>
    <w:p w14:paraId="3D9F9078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七、小练习</w:t>
      </w:r>
    </w:p>
    <w:p w14:paraId="2D760E82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25174C92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09E1517D" w14:textId="7777777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36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调用机械臂函数</w:t>
      </w:r>
    </w:p>
    <w:p w14:paraId="23FFD0B9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27F71868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学习机械臂控制的基础使用方法，完成“调用封装功能—运行程序—观察设备或结果”的实训过程。</w:t>
      </w:r>
    </w:p>
    <w:p w14:paraId="4D702765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07525C98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4FF1CE0B" w14:textId="31BEFF3C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机械臂控制相关设备或功能已经连接并可用。</w:t>
      </w:r>
    </w:p>
    <w:p w14:paraId="6C724FB2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55F0A7E1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5F289E7C" w14:textId="78685779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3454D650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先进入“功能演示”，选择机械臂控制相关功能，观察系统已经完成的效果。本步骤不要求学生编写底层程序，只需要回答：设备或结果发生了什么变化？</w:t>
      </w:r>
    </w:p>
    <w:p w14:paraId="35AE77AE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7BE9AFE2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01322608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Arm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arm = Arm()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arm.open()</w:t>
            </w:r>
          </w:p>
        </w:tc>
      </w:tr>
    </w:tbl>
    <w:p w14:paraId="4F0D6D09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Arm 相关的 aibox 学生接口。学生不需要接触设备节点、串口、驱动程序或系统文件。</w:t>
      </w:r>
    </w:p>
    <w:p w14:paraId="511CC1EB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23FCBDFD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60779F94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59B4E84A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184E118D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7B9DEFA6" w14:textId="0C4042C4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5A174774" w14:textId="77777777">
        <w:tc>
          <w:tcPr>
            <w:tcW w:w="3099" w:type="dxa"/>
            <w:shd w:val="clear" w:color="auto" w:fill="356A9A"/>
            <w:vAlign w:val="center"/>
          </w:tcPr>
          <w:p w14:paraId="74FFA1F9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0DF5B23D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25C38D7A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1575F821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A1D0794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Arm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6B89BD2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机械臂对象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33EA614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from aibox import Arm</w:t>
            </w:r>
          </w:p>
        </w:tc>
      </w:tr>
      <w:tr w:rsidR="008F0BA2" w14:paraId="2AE798D1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9BCB991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lastRenderedPageBreak/>
              <w:t>arm.open()/close()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827EDA2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执行动作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ED42049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机械臂完成动作</w:t>
            </w:r>
          </w:p>
        </w:tc>
      </w:tr>
    </w:tbl>
    <w:p w14:paraId="11DE4CFD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七、小练习</w:t>
      </w:r>
    </w:p>
    <w:p w14:paraId="183C4F31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5CB6D700" w14:textId="77777777" w:rsidR="008F0BA2" w:rsidRDefault="004C1048">
      <w:pPr>
        <w:pStyle w:val="21"/>
        <w:keepNext w:val="1"/>
        <w:keepLines w:val="1"/>
        <w:spacing w:before="200" w:after="120" w:line="300" w:lineRule="auto"/>
        <w:jc w:val="left"/>
        <w:outlineLvl w:val="1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>第十三章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 xml:space="preserve">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>机械臂简单编程</w:t>
      </w:r>
    </w:p>
    <w:p w14:paraId="6D6310C9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0C87DD8B" w14:textId="7777777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37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让机械臂打开</w:t>
      </w:r>
    </w:p>
    <w:p w14:paraId="534ACDF9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77CCB74C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学习机械臂控制的基础使用方法，完成“调用封装功能—运行程序—观察设备或结果”的实训过程。</w:t>
      </w:r>
    </w:p>
    <w:p w14:paraId="03A0E9C1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662BDA62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24FE5219" w14:textId="0604187B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机械臂控制相关设备或功能已经连接并可用。</w:t>
      </w:r>
    </w:p>
    <w:p w14:paraId="4ABD59BD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746A6F46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6F3DFB46" w14:textId="5D287702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37DDA404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先进入“功能演示”，选择机械臂控制相关功能，观察系统已经完成的效果。本步骤不要求学生编写底层程序，只需要回答：设备或结果发生了什么变化？</w:t>
      </w:r>
    </w:p>
    <w:p w14:paraId="4CEA0365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029E2373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489120A5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Arm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arm = Arm()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arm.open()</w:t>
            </w:r>
          </w:p>
        </w:tc>
      </w:tr>
    </w:tbl>
    <w:p w14:paraId="07C2AD86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Arm 相关的 aibox 学生接口。学生不需要接触设备节点、串口、驱动程序或系统文件。</w:t>
      </w:r>
    </w:p>
    <w:p w14:paraId="5287B0BE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3BE7E6CA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364FAB7F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3847930B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472A7DC6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045D7104" w14:textId="2CE0CD23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0CCDAD32" w14:textId="77777777">
        <w:tc>
          <w:tcPr>
            <w:tcW w:w="3099" w:type="dxa"/>
            <w:shd w:val="clear" w:color="auto" w:fill="356A9A"/>
            <w:vAlign w:val="center"/>
          </w:tcPr>
          <w:p w14:paraId="0FC5482D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1E6E8FC9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128ED6A8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235DE928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97A198D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Arm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C330D83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机械臂对象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D9A4BE1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from aibox import Arm</w:t>
            </w:r>
          </w:p>
        </w:tc>
      </w:tr>
      <w:tr w:rsidR="008F0BA2" w14:paraId="7CB764C2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4C66517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lastRenderedPageBreak/>
              <w:t>arm.open()/close()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A212116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执行动作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3FF1AE3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机械臂完成动作</w:t>
            </w:r>
          </w:p>
        </w:tc>
      </w:tr>
    </w:tbl>
    <w:p w14:paraId="22A14EB4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七、小练习</w:t>
      </w:r>
    </w:p>
    <w:p w14:paraId="21551C58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592D2459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33D85601" w14:textId="7777777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38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让机械臂闭合</w:t>
      </w:r>
    </w:p>
    <w:p w14:paraId="0D683EE1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73410165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学习机械臂控制的基础使用方法，完成“调用封装功能—运行程序—观察设备或结果”的实训过程。</w:t>
      </w:r>
    </w:p>
    <w:p w14:paraId="1FDF80B8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4A0B783B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7FA35536" w14:textId="4427E866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机械臂控制相关设备或功能已经连接并可用。</w:t>
      </w:r>
    </w:p>
    <w:p w14:paraId="4D872C36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0E9E7657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3D80F697" w14:textId="55B7FE2A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1780C704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先进入“功能演示”，选择机械臂控制相关功能，观察系统已经完成的效果。本步骤不要求学生编写底层程序，只需要回答：设备或结果发生了什么变化？</w:t>
      </w:r>
    </w:p>
    <w:p w14:paraId="425F94DB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5D589739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67DE7C6F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Arm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arm = Arm()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arm.open()</w:t>
            </w:r>
          </w:p>
        </w:tc>
      </w:tr>
    </w:tbl>
    <w:p w14:paraId="2AAE4AF0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Arm 相关的 aibox 学生接口。学生不需要接触设备节点、串口、驱动程序或系统文件。</w:t>
      </w:r>
    </w:p>
    <w:p w14:paraId="7B7D9BDF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4731241A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76A1DE53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01C1B523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09D589A0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15D3649A" w14:textId="7F4EB729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2BB26586" w14:textId="77777777">
        <w:tc>
          <w:tcPr>
            <w:tcW w:w="3099" w:type="dxa"/>
            <w:shd w:val="clear" w:color="auto" w:fill="356A9A"/>
            <w:vAlign w:val="center"/>
          </w:tcPr>
          <w:p w14:paraId="69C71BB8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167F4F64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2D15783C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270034B3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5ED8358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Arm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3D4B39E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机械臂对象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1FB7690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from aibox import Arm</w:t>
            </w:r>
          </w:p>
        </w:tc>
      </w:tr>
      <w:tr w:rsidR="008F0BA2" w14:paraId="7A5FD59F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DF28E52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lastRenderedPageBreak/>
              <w:t>arm.open()/close()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D4AC1B8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执行动作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7F69931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机械臂完成动作</w:t>
            </w:r>
          </w:p>
        </w:tc>
      </w:tr>
    </w:tbl>
    <w:p w14:paraId="49933962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七、小练习</w:t>
      </w:r>
    </w:p>
    <w:p w14:paraId="300D51EC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0A0CA51A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22268C2C" w14:textId="7777777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39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让机械臂抓取</w:t>
      </w:r>
    </w:p>
    <w:p w14:paraId="3BDC3087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093E7BE5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学习机械臂控制的基础使用方法，完成“调用封装功能—运行程序—观察设备或结果”的实训过程。</w:t>
      </w:r>
    </w:p>
    <w:p w14:paraId="3D23B34B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7E571699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6EB6CBAE" w14:textId="600D6E8E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机械臂控制相关设备或功能已经连接并可用。</w:t>
      </w:r>
    </w:p>
    <w:p w14:paraId="32CDDDBC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515B5263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4E986FBA" w14:textId="1EC04672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49030CEF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先进入“功能演示”，选择机械臂控制相关功能，观察系统已经完成的效果。本步骤不要求学生编写底层程序，只需要回答：设备或结果发生了什么变化？</w:t>
      </w:r>
    </w:p>
    <w:p w14:paraId="151408EA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628FB312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3CA6B58D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Arm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arm = Arm()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arm.open()</w:t>
            </w:r>
          </w:p>
        </w:tc>
      </w:tr>
    </w:tbl>
    <w:p w14:paraId="3DD59301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Arm 相关的 aibox 学生接口。学生不需要接触设备节点、串口、驱动程序或系统文件。</w:t>
      </w:r>
    </w:p>
    <w:p w14:paraId="4575628F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0D06C7C4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6DF69B42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61881D45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1B708383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336A7BF2" w14:textId="3DD7D0C2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08B91398" w14:textId="77777777">
        <w:tc>
          <w:tcPr>
            <w:tcW w:w="3099" w:type="dxa"/>
            <w:shd w:val="clear" w:color="auto" w:fill="356A9A"/>
            <w:vAlign w:val="center"/>
          </w:tcPr>
          <w:p w14:paraId="1721D2C0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079ECF71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7288E4A9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6C4B9215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F316CC9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Arm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6272832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机械臂对象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73DE374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from aibox import Arm</w:t>
            </w:r>
          </w:p>
        </w:tc>
      </w:tr>
      <w:tr w:rsidR="008F0BA2" w14:paraId="74798184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A3031A2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lastRenderedPageBreak/>
              <w:t>arm.open()/close()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5ECCD06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执行动作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882295C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机械臂完成动作</w:t>
            </w:r>
          </w:p>
        </w:tc>
      </w:tr>
    </w:tbl>
    <w:p w14:paraId="746A8FA6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七、小练习</w:t>
      </w:r>
    </w:p>
    <w:p w14:paraId="3715C652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59660ABC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3AB6AB0F" w14:textId="1A5E888A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实验40  让机械臂移动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/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</w:p>
    <w:p w14:paraId="0CCD3359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37378917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学习机械臂控制的基础使用方法，完成“调用封装功能—运行程序—观察设备或结果”的实训过程。</w:t>
      </w:r>
    </w:p>
    <w:p w14:paraId="68931431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1CC4AAFA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0E4D82C3" w14:textId="4671F4AF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机械臂控制相关设备或功能已经连接并可用。</w:t>
      </w:r>
    </w:p>
    <w:p w14:paraId="101F2741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08AE0AFD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4E607671" w14:textId="16319F04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65ACAC82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先进入“功能演示”，选择机械臂控制相关功能，观察系统已经完成的效果。本步骤不要求学生编写底层程序，只需要回答：设备或结果发生了什么变化？</w:t>
      </w:r>
    </w:p>
    <w:p w14:paraId="2C62E0CD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6A361D42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6856EFB0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Arm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arm = Arm()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arm.open()</w:t>
            </w:r>
          </w:p>
        </w:tc>
      </w:tr>
    </w:tbl>
    <w:p w14:paraId="390D6384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Arm 相关的 aibox 学生接口。学生不需要接触设备节点、串口、驱动程序或系统文件。</w:t>
      </w:r>
    </w:p>
    <w:p w14:paraId="51AF8011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42AC77F5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4E208BA6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25134C2B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580AAAA6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024EFD8F" w14:textId="705DC2E4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110F816E" w14:textId="77777777">
        <w:tc>
          <w:tcPr>
            <w:tcW w:w="3099" w:type="dxa"/>
            <w:shd w:val="clear" w:color="auto" w:fill="356A9A"/>
            <w:vAlign w:val="center"/>
          </w:tcPr>
          <w:p w14:paraId="2B620508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6A67D295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2C068455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0BEC452A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AE5168E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Arm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19F04E6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机械臂对象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C8BD80D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from aibox import Arm</w:t>
            </w:r>
          </w:p>
        </w:tc>
      </w:tr>
      <w:tr w:rsidR="008F0BA2" w14:paraId="7AD50A34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22618F4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arm.open()/close()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A980111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执行动作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46D940B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机械臂完成动作</w:t>
            </w:r>
          </w:p>
        </w:tc>
      </w:tr>
    </w:tbl>
    <w:p w14:paraId="59F561E1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七、小练习</w:t>
      </w:r>
    </w:p>
    <w:p w14:paraId="35B8EAC0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1212A4D0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704989F7" w14:textId="7777777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41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连续执行两个动作</w:t>
      </w:r>
    </w:p>
    <w:p w14:paraId="503EB0BB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100ED446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学习机械臂控制的基础使用方法，完成“调用封装功能—运行程序—观察设备或结果”的实训过程。</w:t>
      </w:r>
    </w:p>
    <w:p w14:paraId="23F228D8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69A5CDB2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06DEC6A3" w14:textId="2C418C08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机械臂控制相关设备或功能已经连接并可用。</w:t>
      </w:r>
    </w:p>
    <w:p w14:paraId="2622FB50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27FC776D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58D13BD9" w14:textId="270FE622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6DF1DA08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先进入“功能演示”，选择机械臂控制相关功能，观察系统已经完成的效果。本步骤不要求学生编写底层程序，只需要回答：设备或结果发生了什么变化？</w:t>
      </w:r>
    </w:p>
    <w:p w14:paraId="72465BD1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198B315D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103D44F5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Arm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arm = Arm()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arm.open()</w:t>
            </w:r>
          </w:p>
        </w:tc>
      </w:tr>
    </w:tbl>
    <w:p w14:paraId="0BF185C5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Arm 相关的 aibox 学生接口。学生不需要接触设备节点、串口、驱动程序或系统文件。</w:t>
      </w:r>
    </w:p>
    <w:p w14:paraId="4BA586E5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5919FB23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0C2A3F88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209C8AF6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7D94B4E4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34AFDB1E" w14:textId="308BC86C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6F92B814" w14:textId="77777777">
        <w:tc>
          <w:tcPr>
            <w:tcW w:w="3099" w:type="dxa"/>
            <w:shd w:val="clear" w:color="auto" w:fill="356A9A"/>
            <w:vAlign w:val="center"/>
          </w:tcPr>
          <w:p w14:paraId="5975ECD5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1C0B868A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013529D6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6B6B8EBC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AACC017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Arm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0521C3C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机械臂对象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911D028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from aibox import Arm</w:t>
            </w:r>
          </w:p>
        </w:tc>
      </w:tr>
      <w:tr w:rsidR="008F0BA2" w14:paraId="44DA74E5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84FA25C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lastRenderedPageBreak/>
              <w:t>arm.open()/close()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21451CD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执行动作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0931006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机械臂完成动作</w:t>
            </w:r>
          </w:p>
        </w:tc>
      </w:tr>
    </w:tbl>
    <w:p w14:paraId="0BC3504F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七、小练习</w:t>
      </w:r>
    </w:p>
    <w:p w14:paraId="5EEC9561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352B8A4C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62655A34" w14:textId="7777777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42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连续执行三个动作</w:t>
      </w:r>
    </w:p>
    <w:p w14:paraId="65425980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3D7070D2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学习机械臂控制的基础使用方法，完成“调用封装功能—运行程序—观察设备或结果”的实训过程。</w:t>
      </w:r>
    </w:p>
    <w:p w14:paraId="1DA502A8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2A82B44B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2E817B05" w14:textId="4CEC90FA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机械臂控制相关设备或功能已经连接并可用。</w:t>
      </w:r>
    </w:p>
    <w:p w14:paraId="2E28D5EC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6DDCC237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4AE8FDE6" w14:textId="6FA37C19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67614E8C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先进入“功能演示”，选择机械臂控制相关功能，观察系统已经完成的效果。本步骤不要求学生编写底层程序，只需要回答：设备或结果发生了什么变化？</w:t>
      </w:r>
    </w:p>
    <w:p w14:paraId="1B0F4394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25218E1E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33A03BC4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Arm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arm = Arm()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arm.open()</w:t>
            </w:r>
          </w:p>
        </w:tc>
      </w:tr>
    </w:tbl>
    <w:p w14:paraId="1355EC6B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Arm 相关的 aibox 学生接口。学生不需要接触设备节点、串口、驱动程序或系统文件。</w:t>
      </w:r>
    </w:p>
    <w:p w14:paraId="625B7E57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1379C13D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5FD9E2F1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7F19BCDD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6218B1F2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0C250DCF" w14:textId="196F68EB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73949651" w14:textId="77777777">
        <w:tc>
          <w:tcPr>
            <w:tcW w:w="3099" w:type="dxa"/>
            <w:shd w:val="clear" w:color="auto" w:fill="356A9A"/>
            <w:vAlign w:val="center"/>
          </w:tcPr>
          <w:p w14:paraId="048F7580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0E9B64ED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7A7B9F20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6EFB10C4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6579FD5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Arm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A9B7258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机械臂对象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87E43C8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from aibox import Arm</w:t>
            </w:r>
          </w:p>
        </w:tc>
      </w:tr>
      <w:tr w:rsidR="008F0BA2" w14:paraId="151DA89E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0BF297D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lastRenderedPageBreak/>
              <w:t>arm.open()/close()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0A764AC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执行动作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0CDE02B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机械臂完成动作</w:t>
            </w:r>
          </w:p>
        </w:tc>
      </w:tr>
    </w:tbl>
    <w:p w14:paraId="2DDA6474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七、小练习</w:t>
      </w:r>
    </w:p>
    <w:p w14:paraId="2E4C92AE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4AA3DD33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0B69CC04" w14:textId="77777777" w:rsidR="008F0BA2" w:rsidRDefault="004C1048">
      <w:pPr>
        <w:pStyle w:val="1"/>
        <w:keepNext w:val="1"/>
        <w:keepLines w:val="1"/>
        <w:spacing w:before="240" w:after="160" w:line="300" w:lineRule="auto"/>
        <w:jc w:val="left"/>
        <w:outlineLvl w:val="0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  <w:lastRenderedPageBreak/>
        <w:t>第六篇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  <w:t xml:space="preserve">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  <w:t>语音控制实验</w:t>
      </w:r>
    </w:p>
    <w:p w14:paraId="18DD3791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本篇以循序渐进的短实验为主线，带领学生熟悉 AI 智能试验箱已封装的核心能力。每个实验聚焦一个明确的学习要点，在完成操作后即可观察设备响应或程序结果，逐步建立完整的实训认知。</w:t>
      </w:r>
    </w:p>
    <w:p w14:paraId="2E4220E7" w14:textId="686F820E" w:rsidR="008F0BA2" w:rsidRDefault="004C1048">
      <w:pPr>
        <w:pStyle w:val="21"/>
        <w:keepNext w:val="1"/>
        <w:keepLines w:val="1"/>
        <w:spacing w:before="200" w:after="120" w:line="300" w:lineRule="auto"/>
        <w:jc w:val="left"/>
        <w:outlineLvl w:val="1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>第十四章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 xml:space="preserve">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>语音控制机械臂</w:t>
      </w:r>
    </w:p>
    <w:p w14:paraId="39F4FD15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069DED31" w14:textId="7777777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43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体验语音控制机械臂</w:t>
      </w:r>
    </w:p>
    <w:p w14:paraId="73A12D1D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094CBA35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学习语音控制机械臂的基础使用方法，完成“调用封装功能—运行程序—观察设备或结果”的实训过程。</w:t>
      </w:r>
    </w:p>
    <w:p w14:paraId="5F9042B7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7689886D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3EFEC334" w14:textId="79A97F67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语音控制机械臂相关设备或功能已经连接并可用。</w:t>
      </w:r>
    </w:p>
    <w:p w14:paraId="6353AD87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38234B6B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2C13C528" w14:textId="1C34FEE5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0D7F6939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先进入“功能演示”，选择语音控制机械臂相关功能，观察系统已经完成的效果。本步骤不要求学生编写底层程序，只需要回答：设备或结果发生了什么变化？</w:t>
      </w:r>
    </w:p>
    <w:p w14:paraId="6BF47371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6AB0E21F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1BFD97AF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Voice, Arm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voice = Voice()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arm = Arm()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command = voice.listen()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print(command)</w:t>
            </w:r>
          </w:p>
        </w:tc>
      </w:tr>
    </w:tbl>
    <w:p w14:paraId="1EDFBF64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Voice + Arm 相关的 aibox 学生接口。学生不需要接触设备节点、串口、驱动程序或系统文件。</w:t>
      </w:r>
    </w:p>
    <w:p w14:paraId="08BE2A09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52FF8F0B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1D577AFF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3196C47E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2150FBF3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506E2302" w14:textId="7FFCD3A9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543DAAEA" w14:textId="77777777">
        <w:tc>
          <w:tcPr>
            <w:tcW w:w="3099" w:type="dxa"/>
            <w:shd w:val="clear" w:color="auto" w:fill="356A9A"/>
            <w:vAlign w:val="center"/>
          </w:tcPr>
          <w:p w14:paraId="2C41EAAE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77D4DEB6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3C70F397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1FEE4ED9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CD2C2A6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lastRenderedPageBreak/>
              <w:t>voice.listen()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C824CDF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获取控制指令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DCBD66F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返回文字指令</w:t>
            </w:r>
          </w:p>
        </w:tc>
      </w:tr>
      <w:tr w:rsidR="008F0BA2" w14:paraId="7AE0E2D4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4538B3D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arm.open()/close()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41163AC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执行允许动作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A29A663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机械臂完成动作</w:t>
            </w:r>
          </w:p>
        </w:tc>
      </w:tr>
    </w:tbl>
    <w:p w14:paraId="206AC811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七、小练习</w:t>
      </w:r>
    </w:p>
    <w:p w14:paraId="3B8A0121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385A175F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733F5CD1" w14:textId="7777777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44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认识语音控制指令</w:t>
      </w:r>
    </w:p>
    <w:p w14:paraId="60D8BECD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761CA87E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学习语音控制机械臂的基础使用方法，完成“调用封装功能—运行程序—观察设备或结果”的实训过程。</w:t>
      </w:r>
    </w:p>
    <w:p w14:paraId="4478EACD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7D8995E7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0E1420B4" w14:textId="3ADE4F00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语音控制机械臂相关设备或功能已经连接并可用。</w:t>
      </w:r>
    </w:p>
    <w:p w14:paraId="5A7FE987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33F700C4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153F8BF1" w14:textId="782EBC34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41E86994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先进入“功能演示”，选择语音控制机械臂</w:t>
      </w: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lastRenderedPageBreak/>
        <w:t>相关功能，观察系统已经完成的效果。本步骤不要求学生编写底层程序，只需要回答：设备或结果发生了什么变化？</w:t>
      </w:r>
    </w:p>
    <w:p w14:paraId="0C27221E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4CA818E1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54549A16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Voice, Arm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voice = Voice()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arm = Arm()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command = voice.listen()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print(command)</w:t>
            </w:r>
          </w:p>
        </w:tc>
      </w:tr>
    </w:tbl>
    <w:p w14:paraId="67CF563D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Voice + Arm 相关的 aibox 学生接口。学生不需要接触设备节点、串口、驱动程序或系统文件。</w:t>
      </w:r>
    </w:p>
    <w:p w14:paraId="182C4E96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63D6032B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726A6D88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236E5E8B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647A0173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13B6BBB2" w14:textId="5C2DCF63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0B5A76BC" w14:textId="77777777">
        <w:tc>
          <w:tcPr>
            <w:tcW w:w="3099" w:type="dxa"/>
            <w:shd w:val="clear" w:color="auto" w:fill="356A9A"/>
            <w:vAlign w:val="center"/>
          </w:tcPr>
          <w:p w14:paraId="644B5AC0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39E575B5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32E16132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1A077A71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889CD49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lastRenderedPageBreak/>
              <w:t>voice.listen()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9952BD5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获取控制指令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ABF5AB3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返回文字指令</w:t>
            </w:r>
          </w:p>
        </w:tc>
      </w:tr>
      <w:tr w:rsidR="008F0BA2" w14:paraId="7CC5FBEE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BF10CCE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arm.open()/close()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98506D0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执行允许动作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F633A71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机械臂完成动作</w:t>
            </w:r>
          </w:p>
        </w:tc>
      </w:tr>
    </w:tbl>
    <w:p w14:paraId="525ED577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七、小练习</w:t>
      </w:r>
    </w:p>
    <w:p w14:paraId="1B3027C0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2171AB59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20C72A75" w14:textId="7777777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45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调用语音函数</w:t>
      </w:r>
    </w:p>
    <w:p w14:paraId="13B49C07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12D28400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学习语音控制机械臂的基础使用方法，完成“调用封装功能—运行程序—观察设备或结果”的实训过程。</w:t>
      </w:r>
    </w:p>
    <w:p w14:paraId="311EA41B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222AE3E6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7C308094" w14:textId="3796759D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语音控制机械臂相关设备或功能已经连接并可用。</w:t>
      </w:r>
    </w:p>
    <w:p w14:paraId="59CF70CC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252E8D8A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6EAFB61A" w14:textId="06271A74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65EA05F9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先进入“功能演示”，选择语音控制机械臂相关功能，观察系统已经完成的效果。本步骤不要求学生编写底层程序，只需要回答：设备或结果发生了什么变化？</w:t>
      </w:r>
    </w:p>
    <w:p w14:paraId="5DF3FC0B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03601A75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741922FC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Voice, Arm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voice = Voice()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arm = Arm()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command = voice.listen()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print(command)</w:t>
            </w:r>
          </w:p>
        </w:tc>
      </w:tr>
    </w:tbl>
    <w:p w14:paraId="18E3A631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Voice + Arm 相关的 aibox 学生接口。学生不需要接触设备节点、串口、驱动程序或系统文件。</w:t>
      </w:r>
    </w:p>
    <w:p w14:paraId="706B554D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2E195B4B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52440ED7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740BF2E0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5F5448E5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01B035E7" w14:textId="09716C4C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4BD8E484" w14:textId="77777777">
        <w:tc>
          <w:tcPr>
            <w:tcW w:w="3099" w:type="dxa"/>
            <w:shd w:val="clear" w:color="auto" w:fill="356A9A"/>
            <w:vAlign w:val="center"/>
          </w:tcPr>
          <w:p w14:paraId="60107F5C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73F2DF36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476A15F3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1E4FB33E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AC3829B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lastRenderedPageBreak/>
              <w:t>voice.listen()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976484E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获取控制指令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9C0A390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返回文字指令</w:t>
            </w:r>
          </w:p>
        </w:tc>
      </w:tr>
      <w:tr w:rsidR="008F0BA2" w14:paraId="294DDDC8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29C0286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arm.open()/close()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619C6F0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执行允许动作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5F1D390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机械臂完成动作</w:t>
            </w:r>
          </w:p>
        </w:tc>
      </w:tr>
    </w:tbl>
    <w:p w14:paraId="2B420A6A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七、小练习</w:t>
      </w:r>
    </w:p>
    <w:p w14:paraId="1F96464C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63139784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01A88EDB" w14:textId="7777777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46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语音控制机械臂动作</w:t>
      </w:r>
    </w:p>
    <w:p w14:paraId="3A7D0A40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69FF16E9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学习语音控制机械臂的基础使用方法，完成“调用封装功能—运行程序—观察设备或结果”的实训过程。</w:t>
      </w:r>
    </w:p>
    <w:p w14:paraId="7A1ECFE4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4662C604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0F50D6BD" w14:textId="3F7D5641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语音控制机械臂相关设备或功能已经连接并可用。</w:t>
      </w:r>
    </w:p>
    <w:p w14:paraId="59E79379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4DF8F063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51BE2A42" w14:textId="24117D19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0767F986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先进入“功能演示”，选择语音控制机械臂相关功能，观察系统已经完成的效果。本步骤不要求学生编写底层程序，只需要回答：设备或结果发生了什么变化？</w:t>
      </w:r>
    </w:p>
    <w:p w14:paraId="3ADC5176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4B4931A6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312DF628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Voice, Arm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voice = Voice()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arm = Arm()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command = voice.listen()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print(command)</w:t>
            </w:r>
          </w:p>
        </w:tc>
      </w:tr>
    </w:tbl>
    <w:p w14:paraId="52029455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Voice + Arm 相关的 aibox 学生接口。学生不需要接触设备节点、串口、驱动程序或系统文件。</w:t>
      </w:r>
    </w:p>
    <w:p w14:paraId="4801515A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237980C2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3CDFF806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29585427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0B68ED07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0C5D660C" w14:textId="3CA119D6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0A3CE8F8" w14:textId="77777777">
        <w:tc>
          <w:tcPr>
            <w:tcW w:w="3099" w:type="dxa"/>
            <w:shd w:val="clear" w:color="auto" w:fill="356A9A"/>
            <w:vAlign w:val="center"/>
          </w:tcPr>
          <w:p w14:paraId="762090E7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5A63F71C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480BDD7D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1549CECB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DC21C6D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lastRenderedPageBreak/>
              <w:t>voice.listen()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AC9737C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获取控制指令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D605FD9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返回文字指令</w:t>
            </w:r>
          </w:p>
        </w:tc>
      </w:tr>
      <w:tr w:rsidR="008F0BA2" w14:paraId="609DBF22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B8EF5BF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arm.open()/close()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6767C79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执行允许动作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A9210DD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机械臂完成动作</w:t>
            </w:r>
          </w:p>
        </w:tc>
      </w:tr>
    </w:tbl>
    <w:p w14:paraId="1EBA54D1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七、小练习</w:t>
      </w:r>
    </w:p>
    <w:p w14:paraId="6D54AB1E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64358BE4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75449C8A" w14:textId="77777777" w:rsidR="008F0BA2" w:rsidRDefault="004C1048">
      <w:pPr>
        <w:pStyle w:val="1"/>
        <w:keepNext w:val="1"/>
        <w:keepLines w:val="1"/>
        <w:spacing w:before="240" w:after="160" w:line="300" w:lineRule="auto"/>
        <w:jc w:val="left"/>
        <w:outlineLvl w:val="0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  <w:lastRenderedPageBreak/>
        <w:t>第七篇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  <w:t xml:space="preserve">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  <w:t>雷达模块实验</w:t>
      </w:r>
    </w:p>
    <w:p w14:paraId="3B150D66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本篇以循序渐进的短实验为主线，带领学生熟悉 AI 智能试验箱已封装的核心能力。每个实验聚焦一个明确的学习要点，在完成操作后即可观察设备响应或程序结果，逐步建立完整的实训认知。</w:t>
      </w:r>
    </w:p>
    <w:p w14:paraId="14BB80FD" w14:textId="5359E78E" w:rsidR="008F0BA2" w:rsidRDefault="004C1048">
      <w:pPr>
        <w:pStyle w:val="21"/>
        <w:keepNext w:val="1"/>
        <w:keepLines w:val="1"/>
        <w:spacing w:before="200" w:after="120" w:line="300" w:lineRule="auto"/>
        <w:jc w:val="left"/>
        <w:outlineLvl w:val="1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>第十五章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 xml:space="preserve">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>雷达检测</w:t>
      </w:r>
    </w:p>
    <w:p w14:paraId="785028FF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3641BC98" w14:textId="7777777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47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体验雷达检测</w:t>
      </w:r>
    </w:p>
    <w:p w14:paraId="12ECD3BC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228395D6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学习雷达检测的基础使用方法，完成“调用封装功能—运行程序—观察设备或结果”的实训过程。</w:t>
      </w:r>
    </w:p>
    <w:p w14:paraId="2D17F19C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436E2809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38268639" w14:textId="31AFE197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雷达检测相关设备或功能已经连接并可用。</w:t>
      </w:r>
    </w:p>
    <w:p w14:paraId="26CE3E7C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1BA890E7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5854F0A0" w14:textId="513FE7B3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4DA01B31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先进入“功能演示”，选择雷达检测相关功能，观察系统已经完成的效果。本步骤不要求学生编写底层程序，只需要回答：设备或结果发生了什么变化？</w:t>
      </w:r>
    </w:p>
    <w:p w14:paraId="12400450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34646648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3CF23EEA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Lidar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lidar = Lidar()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lidar.show()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distance = lidar.get_distance()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print(distance)</w:t>
            </w:r>
          </w:p>
        </w:tc>
      </w:tr>
    </w:tbl>
    <w:p w14:paraId="0AB4B8BE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Lidar 相关的 aibox 学生接口。学生不需要接触设备节点、串口、驱动程序或系统文件。</w:t>
      </w:r>
    </w:p>
    <w:p w14:paraId="522009AB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1A603859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5C645F9F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72802E4D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6E3CBC52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7ADE280C" w14:textId="3A7D268D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62B777E9" w14:textId="77777777">
        <w:tc>
          <w:tcPr>
            <w:tcW w:w="3099" w:type="dxa"/>
            <w:shd w:val="clear" w:color="auto" w:fill="356A9A"/>
            <w:vAlign w:val="center"/>
          </w:tcPr>
          <w:p w14:paraId="37B34367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732DA7BF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398948B7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79240CDF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38000E9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lastRenderedPageBreak/>
              <w:t>Lidar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0AFA743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雷达对象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DB08D27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from aibox import Lidar</w:t>
            </w:r>
          </w:p>
        </w:tc>
      </w:tr>
      <w:tr w:rsidR="008F0BA2" w14:paraId="3106D615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70EC304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lidar.show()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C5C61F9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显示检测画面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F274820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出现雷达可视化结果</w:t>
            </w:r>
          </w:p>
        </w:tc>
      </w:tr>
      <w:tr w:rsidR="008F0BA2" w14:paraId="702DAD49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E4FB107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lidar.get_distance()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2474BBD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读取距离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4313E3F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返回简单距离值</w:t>
            </w:r>
          </w:p>
        </w:tc>
      </w:tr>
    </w:tbl>
    <w:p w14:paraId="235DB569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七、小练习</w:t>
      </w:r>
    </w:p>
    <w:p w14:paraId="5D053710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2C1E4A50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2115AF50" w14:textId="7777777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48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调用雷达检测函数</w:t>
      </w:r>
    </w:p>
    <w:p w14:paraId="57F35824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2D89533E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学习雷达检测的基础使用方法，完成“调用封装功能—运行程序—观察设备或结果”的实训过程。</w:t>
      </w:r>
    </w:p>
    <w:p w14:paraId="084B3629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5C2CE906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132252D7" w14:textId="2B119279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雷达检测相关设备或功能已经连接并可用。</w:t>
      </w:r>
    </w:p>
    <w:p w14:paraId="580AE008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4CA8108D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23930F95" w14:textId="34416AB9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5BC9889D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先进入“功能演示”，选择雷达检测相关功能，观察系统已经完成的效果。本步骤不要求学生编写底层程序，只需要回答：设备或结果发生了什么变化？</w:t>
      </w:r>
    </w:p>
    <w:p w14:paraId="5D8AE5CC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43654E8B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349E9921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Lidar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lidar = Lidar()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lidar.show()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distance = lidar.get_distance()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print(distance)</w:t>
            </w:r>
          </w:p>
        </w:tc>
      </w:tr>
    </w:tbl>
    <w:p w14:paraId="2083163F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Lidar 相关的 aibox 学生接口。学生不需要接触设备节点、串口、驱动程序或系统文件。</w:t>
      </w:r>
    </w:p>
    <w:p w14:paraId="5FF92A01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34CA1DDB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0FD2D75C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5FB5CD26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04E8451B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6B783A73" w14:textId="5C8C1401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11BE1CC7" w14:textId="77777777">
        <w:tc>
          <w:tcPr>
            <w:tcW w:w="3099" w:type="dxa"/>
            <w:shd w:val="clear" w:color="auto" w:fill="356A9A"/>
            <w:vAlign w:val="center"/>
          </w:tcPr>
          <w:p w14:paraId="7E674B94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5BCB6C11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25FDB965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2B7F6D98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562C3E7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lastRenderedPageBreak/>
              <w:t>Lidar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90244F0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雷达对象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71BAB17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from aibox import Lidar</w:t>
            </w:r>
          </w:p>
        </w:tc>
      </w:tr>
      <w:tr w:rsidR="008F0BA2" w14:paraId="6AD6DC53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29C2AB2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lidar.show()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C1EDDA2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显示检测画面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7296A10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出现雷达可视化结果</w:t>
            </w:r>
          </w:p>
        </w:tc>
      </w:tr>
      <w:tr w:rsidR="008F0BA2" w14:paraId="062AEC2F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FCF474D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lidar.get_distance()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DEF2538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读取距离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A73C3CA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返回简单距离值</w:t>
            </w:r>
          </w:p>
        </w:tc>
      </w:tr>
    </w:tbl>
    <w:p w14:paraId="37B38BB6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七、小练习</w:t>
      </w:r>
    </w:p>
    <w:p w14:paraId="7E038747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6869978A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35E786F0" w14:textId="7777777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49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观察雷达检测结果</w:t>
      </w:r>
    </w:p>
    <w:p w14:paraId="0E307E0E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7560A2E5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学习雷达检测的基础使用方法，完成“调用封装功能—运行程序—观察设备或结果”的实训过程。</w:t>
      </w:r>
    </w:p>
    <w:p w14:paraId="175613CB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3CA57464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6F3CE49D" w14:textId="5DAFCF02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雷达检测相关设备或功能已经连接并可用。</w:t>
      </w:r>
    </w:p>
    <w:p w14:paraId="656F0194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01E8F32E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4DD4D9DA" w14:textId="6E9C6C05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79B64E58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先进入“功能演示”，选择雷达检测相关功能，观察系统已经完成的效果。本步骤不要求学生编写底层程序，只需要回答：设备或结果发生了什么变化？</w:t>
      </w:r>
    </w:p>
    <w:p w14:paraId="61E8711D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4C03E5E3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2D485C26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Lidar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lidar = Lidar()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lidar.show()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distance = lidar.get_distance()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print(distance)</w:t>
            </w:r>
          </w:p>
        </w:tc>
      </w:tr>
    </w:tbl>
    <w:p w14:paraId="4C970543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Lidar 相关的 aibox 学生接口。学生不需要接触设备节点、串口、驱动程序或系统文件。</w:t>
      </w:r>
    </w:p>
    <w:p w14:paraId="58B1C656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241B2E94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60AB94BD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144A93AB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51D278A0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11AC522B" w14:textId="0C0FB654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7D8F0501" w14:textId="77777777">
        <w:tc>
          <w:tcPr>
            <w:tcW w:w="3099" w:type="dxa"/>
            <w:shd w:val="clear" w:color="auto" w:fill="356A9A"/>
            <w:vAlign w:val="center"/>
          </w:tcPr>
          <w:p w14:paraId="1AD8FD1C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1172EB93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00C41610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37D6651C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2BFE31C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lastRenderedPageBreak/>
              <w:t>Lidar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6789631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雷达对象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B26BABB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from aibox import Lidar</w:t>
            </w:r>
          </w:p>
        </w:tc>
      </w:tr>
      <w:tr w:rsidR="008F0BA2" w14:paraId="49BFAE10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6F1C075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lidar.show()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37127CF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显示检测画面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7113233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出现雷达可视化结果</w:t>
            </w:r>
          </w:p>
        </w:tc>
      </w:tr>
      <w:tr w:rsidR="008F0BA2" w14:paraId="750A857B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98565FE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lidar.get_distance()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DA6945E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读取距离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A96C4D9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返回简单距离值</w:t>
            </w:r>
          </w:p>
        </w:tc>
      </w:tr>
    </w:tbl>
    <w:p w14:paraId="2FAFB8EB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七、小练习</w:t>
      </w:r>
    </w:p>
    <w:p w14:paraId="0355E551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114B1504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087203F6" w14:textId="77777777" w:rsidR="008F0BA2" w:rsidRDefault="004C1048">
      <w:pPr>
        <w:pStyle w:val="1"/>
        <w:keepNext w:val="1"/>
        <w:keepLines w:val="1"/>
        <w:spacing w:before="240" w:after="160" w:line="300" w:lineRule="auto"/>
        <w:jc w:val="left"/>
        <w:outlineLvl w:val="0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  <w:lastRenderedPageBreak/>
        <w:t>第八篇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  <w:t xml:space="preserve">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  <w:t>趣味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  <w:t>AI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  <w:t>实验</w:t>
      </w:r>
    </w:p>
    <w:p w14:paraId="18608D09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本篇以循序渐进的短实验为主线，带领学生熟悉 AI 智能试验箱已封装的核心能力。每个实验聚焦一个明确的学习要点，在完成操作后即可观察设备响应或程序结果，逐步建立完整的实训认知。</w:t>
      </w:r>
    </w:p>
    <w:p w14:paraId="6360AE98" w14:textId="126A703D" w:rsidR="008F0BA2" w:rsidRDefault="004C1048">
      <w:pPr>
        <w:pStyle w:val="21"/>
        <w:keepNext w:val="1"/>
        <w:keepLines w:val="1"/>
        <w:spacing w:before="200" w:after="120" w:line="300" w:lineRule="auto"/>
        <w:jc w:val="left"/>
        <w:outlineLvl w:val="1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>第十六章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 xml:space="preserve">  AI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2"/>
          <w:szCs w:val="32"/>
          <w:lang w:val="en-US" w:eastAsia="zh-CN"/>
        </w:rPr>
        <w:t>趣味应用</w:t>
      </w:r>
    </w:p>
    <w:p w14:paraId="0F16ECDD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7D89A67C" w14:textId="65FFA12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实验50  让AI说一句话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 w:rsidR="006B579B"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/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/>
      </w:r>
    </w:p>
    <w:p w14:paraId="24C4D8D6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2EBF51E6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学习AI趣味应用的基础使用方法，完成“调用封装功能—运行程序—观察设备或结果”的实训过程。</w:t>
      </w:r>
    </w:p>
    <w:p w14:paraId="7CB5BB51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232D2AFC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4B2BA5BB" w14:textId="4B0F4093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AI趣味应用相关设备或功能已经连接并可用。</w:t>
      </w:r>
    </w:p>
    <w:p w14:paraId="48D23257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74F9C248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4200FD8C" w14:textId="42E20C2C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3B0BC125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先进入“功能演示”，选择AI趣味应用相关功能，观察系统已经完成的效果。本步骤不要求学生编写底层程序，只需要回答：设备或结果发生了什么变化？</w:t>
      </w:r>
    </w:p>
    <w:p w14:paraId="4CFD87C0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7FDB316B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354DAC63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AI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ai = AI()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ai.chat("请说一句话")</w:t>
            </w:r>
          </w:p>
        </w:tc>
      </w:tr>
    </w:tbl>
    <w:p w14:paraId="1703E5D0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AI 相关的 aibox 学生接口。学生不需要接触设备节点、串口、驱动程序或系统文件。</w:t>
      </w:r>
    </w:p>
    <w:p w14:paraId="0B940D7F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73FD3B60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1133AE4A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7423CDD8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4589AFFF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246D4385" w14:textId="1C9CC6F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744DC8C3" w14:textId="77777777">
        <w:tc>
          <w:tcPr>
            <w:tcW w:w="3099" w:type="dxa"/>
            <w:shd w:val="clear" w:color="auto" w:fill="356A9A"/>
            <w:vAlign w:val="center"/>
          </w:tcPr>
          <w:p w14:paraId="0EC413D8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133A06BC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342115CA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4B65144C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71BCDA2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voice.speak(text)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0ACB62A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播放结果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CD53BD4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设备播放声音</w:t>
            </w:r>
          </w:p>
        </w:tc>
      </w:tr>
      <w:tr w:rsidR="008F0BA2" w14:paraId="449C656D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FC8912E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print(result)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C768F4A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显示结果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B63F434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运行区显示文字</w:t>
            </w:r>
          </w:p>
        </w:tc>
      </w:tr>
    </w:tbl>
    <w:p w14:paraId="3EEBEE39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七、小练习</w:t>
      </w:r>
    </w:p>
    <w:p w14:paraId="7C1EE28F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47E690B1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7349C32B" w14:textId="7777777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51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机械臂打开后说话</w:t>
      </w:r>
    </w:p>
    <w:p w14:paraId="6FD145E6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4A737D5E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学习AI趣味应用的基础使用方法，完成“调用封装功能—运行程序—观察设备或结果”的实训过程。</w:t>
      </w:r>
    </w:p>
    <w:p w14:paraId="4B9D5FE1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6105F4BE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56234275" w14:textId="4E31A14D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AI趣味应用相关设备或功能已经连接并可用。</w:t>
      </w:r>
    </w:p>
    <w:p w14:paraId="3AC5A71A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18B450AA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175D9883" w14:textId="4BA87599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7CB0A75D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先进入“功能演示”，选择AI趣味应用相关功能，观察系统已经完成的效果。本步骤不要求学生编写底层程序，只需要回答：设备或结果发生了什么变化？</w:t>
      </w:r>
    </w:p>
    <w:p w14:paraId="20118975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4A7D1BF9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5BD30BEB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Arm, Voice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arm = Arm()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voice = Voice()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arm.open()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voice.speak("机械臂已经打开")</w:t>
            </w:r>
          </w:p>
        </w:tc>
      </w:tr>
    </w:tbl>
    <w:p w14:paraId="3CA704FC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Arm + Voice 相关的 aibox 学生接口。学生不需要接触设备节点、串口、驱动程序或系统文件。</w:t>
      </w:r>
    </w:p>
    <w:p w14:paraId="6E77161B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5BAEA5A4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11436D76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234C6BC9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4DFE2E1B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5B1C88F7" w14:textId="45CFBFCE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49DAF91C" w14:textId="77777777">
        <w:tc>
          <w:tcPr>
            <w:tcW w:w="3099" w:type="dxa"/>
            <w:shd w:val="clear" w:color="auto" w:fill="356A9A"/>
            <w:vAlign w:val="center"/>
          </w:tcPr>
          <w:p w14:paraId="70BF4C29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75D9B854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3C815D09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2FEC9EAB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0939504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lastRenderedPageBreak/>
              <w:t>voice.speak(text)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8C89F3B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播放结果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391801C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设备播放声音</w:t>
            </w:r>
          </w:p>
        </w:tc>
      </w:tr>
      <w:tr w:rsidR="008F0BA2" w14:paraId="29194D07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38FE090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print(result)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1A6B101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显示结果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2E15226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运行区显示文字</w:t>
            </w:r>
          </w:p>
        </w:tc>
      </w:tr>
    </w:tbl>
    <w:p w14:paraId="4AACDB7C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七、小练习</w:t>
      </w:r>
    </w:p>
    <w:p w14:paraId="646D0AFF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464BC881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6457DDF8" w14:textId="7777777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52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机械臂闭合后说话</w:t>
      </w:r>
    </w:p>
    <w:p w14:paraId="19EB5C85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75492398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学习AI趣味应用的基础使用方法，完成“调用封装功能—运行程序—观察设备或结果”的实训过程。</w:t>
      </w:r>
    </w:p>
    <w:p w14:paraId="11E770CA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2B83C1D0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55742371" w14:textId="2B3BADB5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AI趣味应用相关设备或功能已经连接并可用。</w:t>
      </w:r>
    </w:p>
    <w:p w14:paraId="6C9A76B5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42F4D215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58D89562" w14:textId="7CC8EB39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07E7C797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先进入“功能演示”，选择AI趣味应用相关功能，观察系统已经完成的效果。本步骤不要求学生编写底层程序，只需要回答：设备或结果发生了什么变化？</w:t>
      </w:r>
    </w:p>
    <w:p w14:paraId="61E0B06A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44F4B6AF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03DCB412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Arm, Voice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arm = Arm()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voice = Voice()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arm.close()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voice.speak("机械臂已经闭合")</w:t>
            </w:r>
          </w:p>
        </w:tc>
      </w:tr>
    </w:tbl>
    <w:p w14:paraId="7B112E7D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Arm + Voice 相关的 aibox 学生接口。学生不需要接触设备节点、串口、驱动程序或系统文件。</w:t>
      </w:r>
    </w:p>
    <w:p w14:paraId="5D316639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4F339074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2584CDC9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4A77C1CA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4019B12C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13308CF2" w14:textId="6F523720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651283DF" w14:textId="77777777">
        <w:tc>
          <w:tcPr>
            <w:tcW w:w="3099" w:type="dxa"/>
            <w:shd w:val="clear" w:color="auto" w:fill="356A9A"/>
            <w:vAlign w:val="center"/>
          </w:tcPr>
          <w:p w14:paraId="489BDC02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1E540621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187BEBD2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52FF0EC4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259DEC7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lastRenderedPageBreak/>
              <w:t>voice.speak(text)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CC426D3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播放结果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C123EC6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设备播放声音</w:t>
            </w:r>
          </w:p>
        </w:tc>
      </w:tr>
      <w:tr w:rsidR="008F0BA2" w14:paraId="5C8AD44A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DE65111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print(result)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7C0C72E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显示结果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9A5E68F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运行区显示文字</w:t>
            </w:r>
          </w:p>
        </w:tc>
      </w:tr>
    </w:tbl>
    <w:p w14:paraId="54FEFAA4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七、小练习</w:t>
      </w:r>
    </w:p>
    <w:p w14:paraId="54E244A9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0770F47E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13604B3C" w14:textId="7777777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53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识别颜色并显示结果</w:t>
      </w:r>
    </w:p>
    <w:p w14:paraId="7032FEE2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6F6905E1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学习AI趣味应用的基础使用方法，完成“调用封装功能—运行程序—观察设备或结果”的实训过程。</w:t>
      </w:r>
    </w:p>
    <w:p w14:paraId="2B138A97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309062AB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6F23F88F" w14:textId="34AECA37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AI趣味应用相关设备或功能已经连接并可用。</w:t>
      </w:r>
    </w:p>
    <w:p w14:paraId="03E46C8C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3A674C20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1B3E2F4D" w14:textId="6D24DE0B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3BA96820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先进入“功能演示”，选择AI趣味应用相关功能，观察系统已经完成的效果。本步骤不要求学生编写底层程序，只需要回答：设备或结果发生了什么变化？</w:t>
      </w:r>
    </w:p>
    <w:p w14:paraId="6D0C7494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0C51A600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11E1539F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Vision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vision = Vision()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result = vision.color()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print("颜色识别结果：", result)</w:t>
            </w:r>
          </w:p>
        </w:tc>
      </w:tr>
    </w:tbl>
    <w:p w14:paraId="3359FA0F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Vision 相关的 aibox 学生接口。学生不需要接触设备节点、串口、驱动程序或系统文件。</w:t>
      </w:r>
    </w:p>
    <w:p w14:paraId="1DDAE3CC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5EFD5DC4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4629D25F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1E09AEE3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79CA2C8B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227267C3" w14:textId="7486FDF9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47EA58A0" w14:textId="77777777">
        <w:tc>
          <w:tcPr>
            <w:tcW w:w="3099" w:type="dxa"/>
            <w:shd w:val="clear" w:color="auto" w:fill="356A9A"/>
            <w:vAlign w:val="center"/>
          </w:tcPr>
          <w:p w14:paraId="1A03634F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0F057B69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605C16FA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0F7469C0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456C9DF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voice.speak(text)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08B1807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播放结果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32577DE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设备播放声音</w:t>
            </w:r>
          </w:p>
        </w:tc>
      </w:tr>
      <w:tr w:rsidR="008F0BA2" w14:paraId="52C9457A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009A606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lastRenderedPageBreak/>
              <w:t>print(result)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D32DB4C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显示结果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3139F0A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运行区显示文字</w:t>
            </w:r>
          </w:p>
        </w:tc>
      </w:tr>
    </w:tbl>
    <w:p w14:paraId="0E7B30EA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七、小练习</w:t>
      </w:r>
    </w:p>
    <w:p w14:paraId="27104173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35AB9459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1266DD52" w14:textId="7777777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54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识别水果并显示结果</w:t>
      </w:r>
    </w:p>
    <w:p w14:paraId="0F45551B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71DE96C4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学习AI趣味应用的基础使用方法，完成“调用封装功能—运行程序—观察设备或结果”的实训过程。</w:t>
      </w:r>
    </w:p>
    <w:p w14:paraId="034AD29F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322234C6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62117B25" w14:textId="5C1BD0B2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AI趣味应用相关设备或功能已经连接并可用。</w:t>
      </w:r>
    </w:p>
    <w:p w14:paraId="339390FD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63AA7616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547F7F8F" w14:textId="3F2E060A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3A4D8251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先进入“功能演示”，选择AI趣味应用相关功能，观察系统已经完成的效果。本步骤不要求学生编写底层程序，只需要回答：设备或结果发生了什么变化？</w:t>
      </w:r>
    </w:p>
    <w:p w14:paraId="4A8D3072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7D368136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25886925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Vision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vision = Vision()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result = vision.fruit()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print("水果识别结果：", result)</w:t>
            </w:r>
          </w:p>
        </w:tc>
      </w:tr>
    </w:tbl>
    <w:p w14:paraId="2F07ED7A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Vision 相关的 aibox 学生接口。学生不需要接触设备节点、串口、驱动程序或系统文件。</w:t>
      </w:r>
    </w:p>
    <w:p w14:paraId="5E2E3AB5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7D34493E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1CEB69E1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389B6F3B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2A78CE6D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6E134485" w14:textId="3E06EB2C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3F770E9B" w14:textId="77777777">
        <w:tc>
          <w:tcPr>
            <w:tcW w:w="3099" w:type="dxa"/>
            <w:shd w:val="clear" w:color="auto" w:fill="356A9A"/>
            <w:vAlign w:val="center"/>
          </w:tcPr>
          <w:p w14:paraId="74389E52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3B1EA14E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211F0E5F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4449BCC2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5781DB5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voice.speak(text)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C189AF1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播放结果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6FD08DC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设备播放声音</w:t>
            </w:r>
          </w:p>
        </w:tc>
      </w:tr>
      <w:tr w:rsidR="008F0BA2" w14:paraId="754412A7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BDB3A56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lastRenderedPageBreak/>
              <w:t>print(result)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459E99C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显示结果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863BC86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运行区显示文字</w:t>
            </w:r>
          </w:p>
        </w:tc>
      </w:tr>
    </w:tbl>
    <w:p w14:paraId="4F8C96CA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七、小练习</w:t>
      </w:r>
    </w:p>
    <w:p w14:paraId="5F81A29D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0B485C12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7200DBC1" w14:textId="7777777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55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语音输入并显示文字</w:t>
      </w:r>
    </w:p>
    <w:p w14:paraId="25FB6451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38442BCD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学习AI趣味应用的基础使用方法，完成“调用封装功能—运行程序—观察设备或结果”的实训过程。</w:t>
      </w:r>
    </w:p>
    <w:p w14:paraId="2A51300A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047C0D0B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08FF4C8C" w14:textId="77940476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AI趣味应用相关设备或功能已经连接并可用。</w:t>
      </w:r>
    </w:p>
    <w:p w14:paraId="60C3A405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3D9E281D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3052EAA9" w14:textId="4C78493B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7801166E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先进入“功能演示”，选择AI趣味应用相关功能，观察系统已经完成的效果。本步骤不要求学生编写底层程序，只需要回答：设备或结果发生了什么变化？</w:t>
      </w:r>
    </w:p>
    <w:p w14:paraId="5CC66D46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15E53488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435B0540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Voice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voice = Voice()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text = voice.listen()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print("你说的是：", text)</w:t>
            </w:r>
          </w:p>
        </w:tc>
      </w:tr>
    </w:tbl>
    <w:p w14:paraId="151CF570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Voice 相关的 aibox 学生接口。学生不需要接触设备节点、串口、驱动程序或系统文件。</w:t>
      </w:r>
    </w:p>
    <w:p w14:paraId="13008DBA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775CAA7F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2D55C72F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46B1C1C8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0EB72608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0D8E6F37" w14:textId="2C63E0E3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4EB9E740" w14:textId="77777777">
        <w:tc>
          <w:tcPr>
            <w:tcW w:w="3099" w:type="dxa"/>
            <w:shd w:val="clear" w:color="auto" w:fill="356A9A"/>
            <w:vAlign w:val="center"/>
          </w:tcPr>
          <w:p w14:paraId="2C4D437C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2B22AFDC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6CC14D28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7F676E34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CE9557F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voice.speak(text)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E81BB69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播放结果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1FF6F8E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设备播放声音</w:t>
            </w:r>
          </w:p>
        </w:tc>
      </w:tr>
      <w:tr w:rsidR="008F0BA2" w14:paraId="07E2CD1B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DFBB601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lastRenderedPageBreak/>
              <w:t>print(result)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C821A9A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显示结果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64388C6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运行区显示文字</w:t>
            </w:r>
          </w:p>
        </w:tc>
      </w:tr>
    </w:tbl>
    <w:p w14:paraId="22E328A0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七、小练习</w:t>
      </w:r>
    </w:p>
    <w:p w14:paraId="7F9A5538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5EC4300A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14:paraId="2773E2A6" w14:textId="77777777"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lastRenderedPageBreak/>
        <w:t>实验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56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让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AI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>回答一个简单问题</w:t>
      </w:r>
    </w:p>
    <w:p w14:paraId="23CACD2D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一、实验目的</w:t>
      </w:r>
    </w:p>
    <w:p w14:paraId="362E0D24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学习AI趣味应用的基础使用方法，完成“调用封装功能—运行程序—观察设备或结果”的实训过程。</w:t>
      </w:r>
    </w:p>
    <w:p w14:paraId="1FBAF718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二、实验准备</w:t>
      </w:r>
    </w:p>
    <w:p w14:paraId="1DC8098B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确认 RK3588 设备与学生编程环境均处于正常运行状态。</w:t>
      </w:r>
    </w:p>
    <w:p w14:paraId="1AF82697" w14:textId="233AB1E9" w:rsidR="008F0BA2" w:rsidRDefault="004C1048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AI趣味应用相关设备或功能已经连接并可用。</w:t>
      </w:r>
    </w:p>
    <w:p w14:paraId="3B2EFAD3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检查实验区域，确保设备运行路径畅通，周边不存在可能造成干扰的障碍物。</w:t>
      </w:r>
    </w:p>
    <w:p w14:paraId="3E9A4BD2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运行前遵循教师的统一安排，不擅自修改系统配置或实验环境。</w:t>
      </w:r>
    </w:p>
    <w:p w14:paraId="1BD92D98" w14:textId="14593D88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三、功能体验</w:t>
      </w:r>
    </w:p>
    <w:p w14:paraId="75B6EC91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先进入“功能演示”，选择AI趣味应用相关功能，观察系统已经完成的效果。本步骤不要求学生编写底层程序，只需要回答：设备或结果发生了什么变化？</w:t>
      </w:r>
    </w:p>
    <w:p w14:paraId="059E7A67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四、输入代码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12D63124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2BCA817C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from aibox import AI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ai = AI()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answer = ai.chat("什么是人工智能？")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>print(answer)</w:t>
            </w:r>
          </w:p>
        </w:tc>
      </w:tr>
    </w:tbl>
    <w:p w14:paraId="3E27E34E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代码说明：本实验只使用 AI 相关的 aibox 学生接口。学生不需要接触设备节点、串口、驱动程序或系统文件。</w:t>
      </w:r>
    </w:p>
    <w:p w14:paraId="1B480E24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五、运行与观察</w:t>
      </w:r>
    </w:p>
    <w:p w14:paraId="1165ECFC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点击“运行”按钮，启动实验程序。</w:t>
      </w:r>
    </w:p>
    <w:p w14:paraId="79433CD6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观察设备动作、画面反馈及程序输出结果，记录具有代表性的实验现象。</w:t>
      </w:r>
    </w:p>
    <w:p w14:paraId="46A8500B" w14:textId="77777777" w:rsidR="008317F6" w:rsidRDefault="008317F6">
      <w:pPr>
        <w:pStyle w:val="a0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将实际运行结果与功能演示进行对照，分析两者的一致之处与可能差异。</w:t>
      </w:r>
    </w:p>
    <w:p w14:paraId="065355F5" w14:textId="77777777" w:rsidR="008317F6" w:rsidRDefault="008317F6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如运行过程中出现异常，请立即点击“停止”，保留运行日志，并及时向教师说明情况。</w:t>
      </w:r>
    </w:p>
    <w:p w14:paraId="26934E7B" w14:textId="4213A2A4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六、接口说明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7034ADC3" w14:textId="77777777">
        <w:tc>
          <w:tcPr>
            <w:tcW w:w="3099" w:type="dxa"/>
            <w:shd w:val="clear" w:color="auto" w:fill="356A9A"/>
            <w:vAlign w:val="center"/>
          </w:tcPr>
          <w:p w14:paraId="7C36905C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544D04CB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29BDC4D3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6A708ABA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FFB0D40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voice.speak(text)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D380A05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播放结果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9E53D60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设备播放声音</w:t>
            </w:r>
          </w:p>
        </w:tc>
      </w:tr>
      <w:tr w:rsidR="008F0BA2" w14:paraId="470FE296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A86EF56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lastRenderedPageBreak/>
              <w:t>print(result)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598BA6B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显示结果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F345E3B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运行区显示文字</w:t>
            </w:r>
          </w:p>
        </w:tc>
      </w:tr>
    </w:tbl>
    <w:p w14:paraId="477476B9" w14:textId="77777777"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>七、小练习</w:t>
      </w:r>
    </w:p>
    <w:p w14:paraId="59FB7611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只修改代码中一个函数、文字或识别对象，重新运行并记录结果。不要自行设计复杂程序。</w:t>
      </w:r>
    </w:p>
    <w:p w14:paraId="1EED425E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br w:type="page"/>
      </w:r>
    </w:p>
    <w:p w:rsidR="008F0BA2" w:rsidRDefault="004C1048">
      <w:pPr>
        <w:pStyle w:val="31"/>
        <w:keepNext w:val="1"/>
        <w:keepLines w:val="1"/>
        <w:spacing w:before="160" w:after="100" w:line="300" w:lineRule="auto"/>
        <w:jc w:val="left"/>
        <w:outlineLvl w:val="2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8"/>
          <w:szCs w:val="28"/>
          <w:lang w:val="en-US" w:eastAsia="zh-CN"/>
        </w:rPr>
        <w:t xml:space="preserve">实验57  综合实验：语音搬运规划（模拟）</w:t>
      </w:r>
    </w:p>
    <w:p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 xml:space="preserve">一、实验目的</w:t>
      </w:r>
    </w:p>
    <w:p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 xml:space="preserve">把语音口令、视觉颜色确认与机械臂动作连接成一条可解释的流程。区分真实功能体验和学生SDK模拟练习，理解“一次口令只触发一次搬运”和软件时序的含义。课程编号：integrated.voice-transport.01。</w:t>
      </w:r>
    </w:p>
    <w:p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 xml:space="preserve">二、实验准备</w:t>
      </w:r>
    </w:p>
    <w:p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 xml:space="preserve">准备红、绿、蓝、黄积木、摄像头、麦克风、机械臂及传送带演示区；由教师检查连接、供电、夹爪工作区和预设搬运路径。按固定动作组要求放置积木，保持手和障碍物远离运动范围。</w:t>
      </w:r>
    </w:p>
    <w:p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 xml:space="preserve">关闭其他占用摄像头或机械臂的实验。功能演示视觉模块沿用统一手动曝光值180（约18 ms），学生界面无曝光调节入口；学生SDK不提供曝光控制接口。</w:t>
      </w:r>
    </w:p>
    <w:p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 xml:space="preserve">三、功能体验</w:t>
      </w:r>
    </w:p>
    <w:p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 xml:space="preserve">进入“功能演示”的语音搬运综合实验。进入页面后系统先初始化摄像头观察位置和机械臂已有“直立”姿态，不会自动监听；准备完成后由操作者点击“开启监听”。需要中止时点击“停止监听”。摄像头使用固定观察区域。</w:t>
      </w:r>
    </w:p>
    <w:p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 xml:space="preserve">说出“搬运红色积木到传送带”，也可换为绿色、蓝色或黄色；使用单一颜色、动作和目的地明确的完整口令。观察识别文字、目标颜色确认、搬运阶段与完成提示。未确认目标或设备异常时不应进入搬运。</w:t>
      </w:r>
    </w:p>
    <w:p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 xml:space="preserve">系统默认在4秒内、连续3帧确认固定观察区域中的目标颜色，再执行已有通用“搬运”固定动作组。颜色用于确认目标存在；本实验不根据物体坐标规划抓取轨迹，也不保证积木已经被成功夹取或放到传送带。</w:t>
      </w:r>
    </w:p>
    <w:p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 xml:space="preserve">legacy_timed模式先等待软件驱动空闲，再等待1秒，随后恢复“直立”。这是软件时序，未验证机械臂物理到位。完成后不自动持续监听；再次搬运需要操作者重新开始监听。停止或退出时应结束当前任务并释放相应资源。</w:t>
      </w:r>
    </w:p>
    <w:p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 xml:space="preserve">四、输入代码</w:t>
      </w:r>
    </w:p>
    <w:p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 xml:space="preserve">以下代码与学生平台实验57模板一致，只使用公开的 Voice.listen(timeout=8) -&gt; str；当前返回模拟文字，默认“张开”。代码不连接麦克风或摄像头，不调用 Arm，不发送搬运动作。未提供 voice_transport、曝光调节或物理完成反馈等学生函数。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534C9E56" w14:textId="77777777">
        <w:tc>
          <w:tcPr>
            <w:tcW w:w="9298" w:type="dxa"/>
            <w:tcBorders>
              <w:top w:val="single" w:sz="8" w:space="0" w:color="C9D5E5"/>
              <w:left w:val="single" w:sz="8" w:space="0" w:color="C9D5E5"/>
              <w:bottom w:val="single" w:sz="8" w:space="0" w:color="C9D5E5"/>
              <w:right w:val="single" w:sz="8" w:space="0" w:color="C9D5E5"/>
            </w:tcBorders>
            <w:shd w:val="clear" w:color="auto" w:fill="F3F6FA"/>
          </w:tcPr>
          <w:p w14:paraId="2BC58358" w14:textId="77777777" w:rsidR="008F0BA2" w:rsidRDefault="004C1048">
            <w:pPr>
              <w:pStyle w:val="AIBoxCode"/>
              <w:spacing w:before="0" w:after="0" w:line="240" w:lineRule="auto"/>
              <w:ind w:left="113" w:right="113"/>
              <w:outlineLvl w:val="9"/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t xml:space="preserve">"""综合实验的模拟规划练习；不发送任何机械臂动作。"""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  <w:t xml:space="preserve">from aibox import Voice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  <w:t xml:space="preserve"/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  <w:t xml:space="preserve">print("模拟规划练习：Voice.listen 返回模拟文字；真实联动请在功能演示中体验。")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  <w:t xml:space="preserve">print("口令格式：搬运红色积木到传送带（也支持绿色、蓝色、黄色）。")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  <w:t xml:space="preserve">text = Voice().listen(timeout=8).strip()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  <w:t xml:space="preserve">commands = {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  <w:t xml:space="preserve">    "搬运红色积木到传送带": "红色",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  <w:t xml:space="preserve">    "搬运绿色积木到传送带": "绿色",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  <w:t xml:space="preserve">    "搬运蓝色积木到传送带": "蓝色",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  <w:t xml:space="preserve">    "搬运黄色积木到传送带": "黄色",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  <w:t xml:space="preserve">}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  <w:t xml:space="preserve">color = commands.get(text)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  <w:t xml:space="preserve">if color is None: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  <w:t xml:space="preserve">    print("口令未匹配：请使用单一颜色、动作和目的地明确的完整口令。")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  <w:t xml:space="preserve">else: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  <w:t xml:space="preserve">    print("目标颜色：", color)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  <w:t xml:space="preserve">    print("1. 在功能演示打开语音搬运综合实验，检查设备与工作区域。")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  <w:t xml:space="preserve">    print("2. 初始化摄像头观察位置和机械臂直立姿态。")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  <w:t xml:space="preserve">    print("3. 开始监听并说出完整口令：", text)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  <w:t xml:space="preserve">    print("4. 视觉连续确认目标颜色；未确认或设备异常时不搬运。")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  <w:t xml:space="preserve">    print("5. 执行通用固定搬运动作组；颜色用于确认目标，不用于坐标抓取。")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  <w:t xml:space="preserve">    print("6. legacy_timed 模式等待驱动空闲后再等1秒，随后恢复直立。")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  <w:t xml:space="preserve">    print("本练习仅打印计划，未连接摄像头或麦克风，未发送机械臂动作。")</w:t>
            </w:r>
            <w:r>
              <w:rPr>
                <w:rFonts w:ascii="Consolas" w:hAnsi="Consolas" w:eastAsia="宋体" w:cs="Consolas"/>
                <w:b w:val="0"/>
                <w:bCs w:val="0"/>
                <w:i w:val="0"/>
                <w:iCs w:val="0"/>
                <w:color w:val="000000"/>
                <w:sz w:val="20"/>
                <w:szCs w:val="20"/>
                <w:lang w:val="en-US" w:eastAsia="zh-CN"/>
              </w:rPr>
              <w:br/>
              <w:t xml:space="preserve">    print("软件时序，未验证物理到位；不代表目标已成功搬运。")</w:t>
            </w:r>
          </w:p>
        </w:tc>
      </w:tr>
    </w:tbl>
    <w:p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 xml:space="preserve">五、运行与观察</w:t>
      </w:r>
    </w:p>
    <w:p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 xml:space="preserve">第一次直接运行，默认模拟文字“张开”不属于搬运口令，应显示“口令未匹配”，且机械臂不移动。然后将 text = Voice().listen(timeout=8).strip() 改为 text = "搬运红色积木到传送带"，再次运行，应打印目标颜色和六步计划。</w:t>
      </w:r>
    </w:p>
    <w:p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 xml:space="preserve">分别记录功能演示的实际画面与动作、学生平台的文字计划。SDK返回固定模拟结果时，不把它记为真实识别成功；软件驱动空闲和等待1秒也不作为物理到位或搬运成功的证据。</w:t>
      </w:r>
    </w:p>
    <w:p w:rsidR="008F0BA2" w:rsidRDefault="004C1048">
      <w:pPr>
        <w:pStyle w:val="4"/>
        <w:keepNext w:val="1"/>
        <w:keepLines w:val="1"/>
        <w:spacing w:before="100" w:after="60" w:line="300" w:lineRule="auto"/>
        <w:jc w:val="left"/>
        <w:outlineLvl w:val="3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24"/>
          <w:szCs w:val="24"/>
          <w:lang w:val="en-US" w:eastAsia="zh-CN"/>
        </w:rPr>
        <w:t xml:space="preserve">六、小练习</w:t>
      </w:r>
    </w:p>
    <w:p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 xml:space="preserve">把口令改为“搬运蓝色积木到传送带”，比较输出；再尝试“搬运紫色积木到传送带”和包含两种颜色的口令，验证只接受四种完整单色口令。说明未匹配时为什么不执行搬运，并画出“主动监听—解析—颜色确认—固定搬运—软件等待—直立”的流程。</w:t>
      </w:r>
    </w:p>
    <w:p w14:paraId="0F17E1F9" w14:textId="77777777" w:rsidR="008F0BA2" w:rsidRDefault="004C1048">
      <w:pPr>
        <w:pStyle w:val="1"/>
        <w:keepNext w:val="1"/>
        <w:keepLines w:val="1"/>
        <w:spacing w:before="240" w:after="160" w:line="300" w:lineRule="auto"/>
        <w:jc w:val="left"/>
        <w:outlineLvl w:val="0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  <w:lastRenderedPageBreak/>
        <w:t>附录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  <w:t>A  aibox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  <w:t>学生接口速查表</w:t>
      </w:r>
    </w:p>
    <w:p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 xml:space="preserve">当前实现以配套SDK附录2026-10-20修订版为准：Arm仅在硬件模式下发送真实设备请求，返回None不代表物理到位；Voice.listen(timeout=8)读取模拟文字，Camera/Vision等仍使用模拟事件或固定结果。Lidar没有start()方法。当前公开异常为AIBoxError与SafetyError。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42E51CC4" w14:textId="77777777">
        <w:tc>
          <w:tcPr>
            <w:tcW w:w="3099" w:type="dxa"/>
            <w:shd w:val="clear" w:color="auto" w:fill="356A9A"/>
            <w:vAlign w:val="center"/>
          </w:tcPr>
          <w:p w14:paraId="2244CE6C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44AFCB38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2713EFD9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66A3582B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A8D693C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Arm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E0B216D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机械臂对象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C0E2B64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from aibox import Arm</w:t>
            </w:r>
          </w:p>
        </w:tc>
      </w:tr>
      <w:tr w:rsidR="008F0BA2" w14:paraId="6DA5B000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37A5658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arm.open()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74F36F3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打开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4FBDEF9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机械臂完成打开动作</w:t>
            </w:r>
          </w:p>
        </w:tc>
      </w:tr>
      <w:tr w:rsidR="008F0BA2" w14:paraId="707DC298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85DDD06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arm.close()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3F4EDBF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闭合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6518590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机械臂完成闭合动作</w:t>
            </w:r>
          </w:p>
        </w:tc>
      </w:tr>
      <w:tr w:rsidR="008F0BA2" w14:paraId="602CC183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39F46E5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arm.move(value)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06F7477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移动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ED3D8B1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执行允许的教学动作</w:t>
            </w:r>
          </w:p>
        </w:tc>
      </w:tr>
      <w:tr w:rsidR="008F0BA2" w14:paraId="54A92EA7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00895CF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arm.pick()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467EA29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抓取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18EF712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执行抓取动作</w:t>
            </w:r>
          </w:p>
        </w:tc>
      </w:tr>
      <w:tr w:rsidR="008F0BA2" w14:paraId="038CDBFF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96F9096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arm.place()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80AB51D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放置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DD305A8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执行放置动作</w:t>
            </w:r>
          </w:p>
        </w:tc>
      </w:tr>
      <w:tr w:rsidR="008F0BA2" w14:paraId="71198A0C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DE07092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arm.reset()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64B6DF3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复位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6C5E61D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回到安全初始状态</w:t>
            </w:r>
          </w:p>
        </w:tc>
      </w:tr>
      <w:tr w:rsidR="008F0BA2" w14:paraId="37885850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BD1F24E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Camera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0499598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摄像头对象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1FCBA6A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from aibox import Camera</w:t>
            </w:r>
          </w:p>
        </w:tc>
      </w:tr>
      <w:tr w:rsidR="008F0BA2" w14:paraId="0F51F870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4B0CCCF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camera.open()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DADC937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打开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F0CF64E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进入可用状态</w:t>
            </w:r>
          </w:p>
        </w:tc>
      </w:tr>
      <w:tr w:rsidR="008F0BA2" w14:paraId="09138583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6B49BF4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camera.show()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9CFD37A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显示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4F0E87A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显示实时画面</w:t>
            </w:r>
          </w:p>
        </w:tc>
      </w:tr>
      <w:tr w:rsidR="008F0BA2" w14:paraId="7DD78ADA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CF5A95D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camera.capture()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76F2629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采集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E17B069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获取一次图像</w:t>
            </w:r>
          </w:p>
        </w:tc>
      </w:tr>
      <w:tr w:rsidR="008F0BA2" w14:paraId="0ECE2E50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0F6BDD0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camera.close()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4DCAEB4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关闭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126F693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释放设备资源</w:t>
            </w:r>
          </w:p>
        </w:tc>
      </w:tr>
      <w:tr w:rsidR="008F0BA2" w14:paraId="2EE9C0EC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6D35C6D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Vision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58D7F43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视觉对象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05819FC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from aibox import Vision</w:t>
            </w:r>
          </w:p>
        </w:tc>
      </w:tr>
      <w:tr w:rsidR="008F0BA2" w14:paraId="3FA7FC1C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89AF88C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vision.color()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C3DF264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颜色识别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F88D6DE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返回颜色结果</w:t>
            </w:r>
          </w:p>
        </w:tc>
      </w:tr>
      <w:tr w:rsidR="008F0BA2" w14:paraId="18A4F1BF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A7F8295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vision.fruit()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8C161BF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水果识别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DCFD180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返回水果结果</w:t>
            </w:r>
          </w:p>
        </w:tc>
      </w:tr>
      <w:tr w:rsidR="008F0BA2" w14:paraId="5DEE3A03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ADAE27D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vision.classify()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A2F8E6F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物体分类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D77F491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返回类别结果</w:t>
            </w:r>
          </w:p>
        </w:tc>
      </w:tr>
      <w:tr w:rsidR="008F0BA2" w14:paraId="5F9E61D7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7346F0B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vision.shape()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194A654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形状识别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EBDBA3C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返回形状结果</w:t>
            </w:r>
          </w:p>
        </w:tc>
      </w:tr>
      <w:tr w:rsidR="008F0BA2" w14:paraId="09B1A366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A1C7156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Face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034D03B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人脸对象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5250EB2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from aibox import Face</w:t>
            </w:r>
          </w:p>
        </w:tc>
      </w:tr>
      <w:tr w:rsidR="008F0BA2" w14:paraId="4ABD40E8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ED646A2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face.detect()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D60B919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人脸检测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2A9E4DA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返回简单检测结果</w:t>
            </w:r>
          </w:p>
        </w:tc>
      </w:tr>
      <w:tr w:rsidR="008F0BA2" w14:paraId="397EB5AA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96FE996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Hand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5610027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手掌对象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54F97C8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from aibox import Hand</w:t>
            </w:r>
          </w:p>
        </w:tc>
      </w:tr>
      <w:tr w:rsidR="008F0BA2" w14:paraId="3269BF9A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D0C04B6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hand.detect()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11D9EAB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手掌检测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85CFD2F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返回检测结果</w:t>
            </w:r>
          </w:p>
        </w:tc>
      </w:tr>
      <w:tr w:rsidR="008F0BA2" w14:paraId="0ACDE156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DE85462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hand.gesture()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4F9FA7B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手势识别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50B3A71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返回手势结果</w:t>
            </w:r>
          </w:p>
        </w:tc>
      </w:tr>
      <w:tr w:rsidR="008F0BA2" w14:paraId="2DFE1893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74A6361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hand.track()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BD3507D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手掌跟踪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4C3937E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显示跟踪结果</w:t>
            </w:r>
          </w:p>
        </w:tc>
      </w:tr>
      <w:tr w:rsidR="008F0BA2" w14:paraId="4EAB006D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801840A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Voice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D3335CC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语音对象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0A3957E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from aibox import Voice</w:t>
            </w:r>
          </w:p>
        </w:tc>
      </w:tr>
      <w:tr w:rsidR="008F0BA2" w14:paraId="16540876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13C46F8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voice.listen()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07B44C0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语音输入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4095D7B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返回文字</w:t>
            </w:r>
          </w:p>
        </w:tc>
      </w:tr>
      <w:tr w:rsidR="008F0BA2" w14:paraId="0FBDBB74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0D54300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voice.speak(text)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0783052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语音播放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DE25AAF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播放文字</w:t>
            </w:r>
          </w:p>
        </w:tc>
      </w:tr>
      <w:tr w:rsidR="008F0BA2" w14:paraId="6FA3C338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CCD01E1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lastRenderedPageBreak/>
              <w:t>AI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FCE07CA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AI对象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E0DB9F4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from aibox import AI</w:t>
            </w:r>
          </w:p>
        </w:tc>
      </w:tr>
      <w:tr w:rsidR="008F0BA2" w14:paraId="16EE93E4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88525AA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ai.chat(text)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702E15F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AI对话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48CC1AB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返回回答</w:t>
            </w:r>
          </w:p>
        </w:tc>
      </w:tr>
      <w:tr w:rsidR="008F0BA2" w14:paraId="31D80968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9AC5257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Lidar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2DFBC81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雷达对象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C4F8618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from aibox import Lidar</w:t>
            </w:r>
          </w:p>
        </w:tc>
      </w:tr>
      <w:tr w:rsidR="008F0BA2" w14:paraId="081C776E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7EDA795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lidar.show()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342DFF1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雷达画面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795C7BD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显示检测结果</w:t>
            </w:r>
          </w:p>
        </w:tc>
      </w:tr>
      <w:tr w:rsidR="008F0BA2" w14:paraId="5189B53A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71E724E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lidar.get_distance()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613EEC7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距离读取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5BC3D54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返回简单距离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9298"/>
      </w:tblGrid>
      <w:tr w:rsidR="008F0BA2" w14:paraId="614FE385" w14:textId="77777777">
        <w:tc>
          <w:tcPr>
            <w:tcW w:w="9298" w:type="dxa"/>
            <w:tcBorders>
              <w:top w:val="single" w:sz="8" w:space="0" w:color="E6C86E"/>
              <w:left w:val="single" w:sz="8" w:space="0" w:color="E6C86E"/>
              <w:bottom w:val="single" w:sz="8" w:space="0" w:color="E6C86E"/>
              <w:right w:val="single" w:sz="8" w:space="0" w:color="E6C86E"/>
            </w:tcBorders>
            <w:shd w:val="clear" w:color="auto" w:fill="FFF8E8"/>
          </w:tcPr>
          <w:p w14:paraId="2AFA59B3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学生代码边界：</w:t>
            </w: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学生代码只允许访问 aibox SDK。Linux 系统文件、USB、串口、摄像头设备节点、雷达设备节点、机械臂驱动、系统服务和 root 权限不属于学生接口。</w:t>
            </w:r>
          </w:p>
        </w:tc>
      </w:tr>
    </w:tbl>
    <w:p w14:paraId="50D847B2" w14:textId="77777777" w:rsidR="008F0BA2" w:rsidRDefault="004C1048">
      <w:pPr>
        <w:pStyle w:val="1"/>
        <w:keepNext w:val="1"/>
        <w:keepLines w:val="1"/>
        <w:spacing w:before="240" w:after="160" w:line="300" w:lineRule="auto"/>
        <w:jc w:val="left"/>
        <w:outlineLvl w:val="0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  <w:t>附录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  <w:t xml:space="preserve">B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  <w:t>常见问题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8F0BA2" w14:paraId="4EE8DE92" w14:textId="77777777">
        <w:tc>
          <w:tcPr>
            <w:tcW w:w="3099" w:type="dxa"/>
            <w:shd w:val="clear" w:color="auto" w:fill="356A9A"/>
            <w:vAlign w:val="center"/>
          </w:tcPr>
          <w:p w14:paraId="14436477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接口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7871D2D0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用途</w:t>
            </w:r>
          </w:p>
        </w:tc>
        <w:tc>
          <w:tcPr>
            <w:tcW w:w="3099" w:type="dxa"/>
            <w:shd w:val="clear" w:color="auto" w:fill="356A9A"/>
            <w:vAlign w:val="center"/>
          </w:tcPr>
          <w:p w14:paraId="41B16E7F" w14:textId="77777777" w:rsidR="008F0BA2" w:rsidRDefault="004C1048">
            <w:pPr>
              <w:pStyle w:val="AIBoxTableHeader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规划返回或现象</w:t>
            </w:r>
          </w:p>
        </w:tc>
      </w:tr>
      <w:tr w:rsidR="008F0BA2" w14:paraId="6EDC4045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6AF581C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设备没有反应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FD4188B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设备未连接、被占用或状态异常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6BE5554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停止程序，检查设备并报告教师</w:t>
            </w:r>
          </w:p>
        </w:tc>
      </w:tr>
      <w:tr w:rsidR="008F0BA2" w14:paraId="1D1B5AA5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29A7F38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摄像头黑屏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C0F4D67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光线不足或摄像头被占用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2193BE4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退出其他功能后重新运行</w:t>
            </w:r>
          </w:p>
        </w:tc>
      </w:tr>
      <w:tr w:rsidR="008F0BA2" w14:paraId="5ABF897E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D7123FE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雷达没有画面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87E8CA8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雷达模块连接或状态异常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9E6EA83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不要修改系统配置，报告教师</w:t>
            </w:r>
          </w:p>
        </w:tc>
      </w:tr>
      <w:tr w:rsidR="008F0BA2" w14:paraId="2208756A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10A81D1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代码报错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0B22D6A4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代码被误修改或接口尚未实现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52910F65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恢复实验模板并保留日志</w:t>
            </w:r>
          </w:p>
        </w:tc>
      </w:tr>
      <w:tr w:rsidR="008F0BA2" w14:paraId="09C2F719" w14:textId="77777777"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398D2BE4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机械臂异常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7D98F22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有障碍物或动作不适合当前姿态</w:t>
            </w:r>
          </w:p>
        </w:tc>
        <w:tc>
          <w:tcPr>
            <w:tcW w:w="3099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70550C3A" w14:textId="77777777" w:rsidR="008F0BA2" w:rsidRDefault="004C1048">
            <w:pPr>
              <w:pStyle w:val="AIBoxTable"/>
              <w:spacing w:after="0" w:before="0" w:line="280" w:lineRule="auto"/>
              <w:outlineLvl w:val="9"/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lang w:val="en-US" w:eastAsia="zh-CN"/>
              </w:rPr>
              <w:t>立即停止运行并通知教师</w:t>
            </w:r>
          </w:p>
        </w:tc>
      </w:tr>
    </w:tbl>
    <w:p w14:paraId="178E2E76" w14:textId="77777777" w:rsidR="008F0BA2" w:rsidRDefault="004C1048">
      <w:pPr>
        <w:pStyle w:val="1"/>
        <w:keepNext w:val="1"/>
        <w:keepLines w:val="1"/>
        <w:spacing w:before="240" w:after="160" w:line="300" w:lineRule="auto"/>
        <w:jc w:val="left"/>
        <w:outlineLvl w:val="0"/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</w:pP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  <w:t>附录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  <w:t xml:space="preserve">C  </w:t>
      </w:r>
      <w:r>
        <w:rPr>
          <w:rFonts w:ascii="Times New Roman" w:hAnsi="Times New Roman" w:eastAsia="黑体" w:cs="Times New Roman"/>
          <w:b w:val="1"/>
          <w:bCs w:val="1"/>
          <w:i w:val="0"/>
          <w:iCs w:val="0"/>
          <w:color w:val="000000"/>
          <w:sz w:val="36"/>
          <w:szCs w:val="36"/>
          <w:lang w:val="en-US" w:eastAsia="zh-CN"/>
        </w:rPr>
        <w:t>实验报告模板</w:t>
      </w:r>
    </w:p>
    <w:p w14:paraId="44991712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实验名称：________________________________________</w:t>
      </w:r>
    </w:p>
    <w:p w14:paraId="4016DBD7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实验日期：________________  姓名：________________</w:t>
      </w:r>
    </w:p>
    <w:p w14:paraId="47FC99D3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一、实验目的：____________________________________</w:t>
      </w:r>
    </w:p>
    <w:p w14:paraId="40A621DF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二、实验准备：____________________________________</w:t>
      </w:r>
    </w:p>
    <w:p w14:paraId="406E4945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三、输入代码：____________________________________</w:t>
      </w:r>
    </w:p>
    <w:p w14:paraId="61FDAD10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四、运行现象：____________________________________</w:t>
      </w:r>
    </w:p>
    <w:p w14:paraId="5BE52636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五、实验结果：____________________________________</w:t>
      </w:r>
    </w:p>
    <w:p w14:paraId="00F7D8F0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t>六、小练习结果：__________________________________</w:t>
      </w:r>
    </w:p>
    <w:p w14:paraId="3F4A1135" w14:textId="77777777" w:rsidR="008F0BA2" w:rsidRDefault="004C1048">
      <w:pPr>
        <w:pStyle w:val="a1"/>
        <w:spacing w:before="0" w:after="100" w:line="360" w:lineRule="auto"/>
        <w:outlineLvl w:val="9"/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i w:val="0"/>
          <w:iCs w:val="0"/>
          <w:color w:val="000000"/>
          <w:sz w:val="24"/>
          <w:szCs w:val="24"/>
          <w:lang w:val="en-US" w:eastAsia="zh-CN"/>
        </w:rPr>
        <w:lastRenderedPageBreak/>
        <w:t>七、遇到的问题：__________________________________</w:t>
      </w:r>
    </w:p>
    <w:sectPr w:rsidR="008F0BA2">
      <w:headerReference w:type="default" r:id="rId8"/>
      <w:footerReference w:type="default" r:id="rId9"/>
      <w:pgSz w:w="11906" w:h="16838"/>
      <w:pgMar w:top="1020" w:right="850" w:bottom="1020" w:left="1247" w:header="454" w:footer="51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948F2" w14:textId="77777777" w:rsidR="00E22144" w:rsidRDefault="00E22144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8F6D0BE" w14:textId="77777777" w:rsidR="00E22144" w:rsidRDefault="00E22144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C295" w14:textId="77777777" w:rsidR="008F0BA2" w:rsidRDefault="004C1048">
    <w:pPr>
      <w:pStyle w:val="ab"/>
      <w:jc w:val="center"/>
      <w:rPr>
        <w:rFonts w:hint="eastAsia"/>
      </w:rPr>
    </w:pPr>
    <w:r>
      <w:rPr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A3A05" w14:textId="77777777" w:rsidR="00E22144" w:rsidRDefault="00E22144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6204518B" w14:textId="77777777" w:rsidR="00E22144" w:rsidRDefault="00E22144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3E2CB" w14:textId="77777777" w:rsidR="008F0BA2" w:rsidRDefault="004C1048">
    <w:pPr>
      <w:pStyle w:val="ad"/>
      <w:jc w:val="right"/>
      <w:rPr>
        <w:rFonts w:hint="eastAsia"/>
      </w:rPr>
    </w:pPr>
    <w:r>
      <w:rPr>
        <w:sz w:val="16"/>
      </w:rPr>
      <w:t>AI智能试验箱应用实训教程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036539943">
    <w:abstractNumId w:val="1"/>
  </w:num>
  <w:num w:numId="2" w16cid:durableId="560018333">
    <w:abstractNumId w:val="4"/>
  </w:num>
  <w:num w:numId="3" w16cid:durableId="813062228">
    <w:abstractNumId w:val="5"/>
  </w:num>
  <w:num w:numId="4" w16cid:durableId="1546020160">
    <w:abstractNumId w:val="2"/>
  </w:num>
  <w:num w:numId="5" w16cid:durableId="601499701">
    <w:abstractNumId w:val="0"/>
  </w:num>
  <w:num w:numId="6" w16cid:durableId="10443326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1048"/>
    <w:rsid w:val="006B579B"/>
    <w:rsid w:val="008317F6"/>
    <w:rsid w:val="008F0BA2"/>
    <w:rsid w:val="00AA1D8D"/>
    <w:rsid w:val="00B47730"/>
    <w:rsid w:val="00C946D7"/>
    <w:rsid w:val="00CB0664"/>
    <w:rsid w:val="00E22144"/>
    <w:rsid w:val="00E54190"/>
    <w:rsid w:val="00FC693F"/>
    <w:rsid w:val="1022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0123AD"/>
  <w14:defaultImageDpi w14:val="300"/>
  <w15:docId w15:val="{62649A3D-5D52-42F7-B586-3A4C1F8C9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宋体" w:cs="Times New Roman"/>
        <w:b w:val="0"/>
        <w:bCs w:val="0"/>
        <w:i w:val="0"/>
        <w:iCs w:val="0"/>
        <w:color w:val="000000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 w:qFormat="1"/>
    <w:lsdException w:name="Medium Shading 2" w:uiPriority="64" w:qFormat="1"/>
    <w:lsdException w:name="Medium List 1" w:uiPriority="65"/>
    <w:lsdException w:name="Medium List 2" w:uiPriority="66" w:qFormat="1"/>
    <w:lsdException w:name="Medium Grid 1" w:uiPriority="67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 w:qFormat="1"/>
    <w:lsdException w:name="Dark List Accent 3" w:uiPriority="70"/>
    <w:lsdException w:name="Colorful Shading Accent 3" w:uiPriority="71" w:qFormat="1"/>
    <w:lsdException w:name="Colorful List Accent 3" w:uiPriority="72"/>
    <w:lsdException w:name="Colorful Grid Accent 3" w:uiPriority="73" w:qFormat="1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/>
    <w:lsdException w:name="Colorful List Accent 4" w:uiPriority="72"/>
    <w:lsdException w:name="Colorful Grid Accent 4" w:uiPriority="73" w:qFormat="1"/>
    <w:lsdException w:name="Light Shading Accent 5" w:uiPriority="60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/>
    <w:lsdException w:name="Light List Accent 6" w:uiPriority="61" w:qFormat="1"/>
    <w:lsdException w:name="Light Grid Accent 6" w:uiPriority="62" w:qFormat="1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20" w:line="324" w:lineRule="auto"/>
      <w:outlineLvl w:val="9"/>
    </w:pPr>
    <w:rPr>
      <w:rFonts w:ascii="Times New Roman" w:hAnsi="Times New Roman" w:eastAsia="宋体" w:cs="Times New Roman"/>
      <w:b w:val="0"/>
      <w:bCs w:val="0"/>
      <w:i w:val="0"/>
      <w:iCs w:val="0"/>
      <w:color w:val="000000"/>
      <w:sz w:val="24"/>
      <w:szCs w:val="24"/>
      <w:lang w:eastAsia="zh-CN" w:val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="Times New Roman" w:hAnsi="Times New Roman" w:eastAsia="黑体" w:cs="Times New Roman"/>
      <w:b w:val="1"/>
      <w:bCs w:val="1"/>
      <w:i w:val="0"/>
      <w:iCs w:val="0"/>
      <w:color w:val="000000"/>
      <w:sz w:val="36"/>
      <w:szCs w:val="36"/>
      <w:lang w:val="en-US" w:eastAsia="zh-CN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="Times New Roman" w:hAnsi="Times New Roman" w:eastAsia="黑体" w:cs="Times New Roman"/>
      <w:b w:val="1"/>
      <w:bCs w:val="1"/>
      <w:i w:val="0"/>
      <w:iCs w:val="0"/>
      <w:color w:val="000000"/>
      <w:sz w:val="32"/>
      <w:szCs w:val="32"/>
      <w:lang w:val="en-US" w:eastAsia="zh-CN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="Times New Roman" w:hAnsi="Times New Roman" w:eastAsia="黑体" w:cs="Times New Roman"/>
      <w:b w:val="1"/>
      <w:bCs w:val="1"/>
      <w:i w:val="0"/>
      <w:iCs w:val="0"/>
      <w:color w:val="000000"/>
      <w:sz w:val="28"/>
      <w:szCs w:val="28"/>
      <w:lang w:val="en-US" w:eastAsia="zh-CN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="Times New Roman" w:hAnsi="Times New Roman" w:eastAsia="黑体" w:cs="Times New Roman"/>
      <w:b w:val="1"/>
      <w:bCs w:val="1"/>
      <w:i w:val="0"/>
      <w:iCs w:val="0"/>
      <w:color w:val="000000"/>
      <w:sz w:val="24"/>
      <w:szCs w:val="24"/>
      <w:lang w:val="en-US" w:eastAsia="zh-CN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  <w:outlineLvl w:val="9"/>
    </w:pPr>
    <w:rPr>
      <w:rFonts w:ascii="Times New Roman" w:hAnsi="Times New Roman" w:eastAsia="宋体" w:cs="Times New Roman"/>
      <w:b w:val="0"/>
      <w:bCs w:val="0"/>
      <w:i w:val="0"/>
      <w:iCs w:val="0"/>
      <w:color w:val="000000"/>
      <w:sz w:val="24"/>
      <w:szCs w:val="24"/>
      <w:lang w:val="en-US" w:eastAsia="zh-CN"/>
    </w:rPr>
  </w:style>
  <w:style w:type="paragraph" w:styleId="34">
    <w:name w:val="Body Text 3"/>
    <w:basedOn w:val="a1"/>
    <w:link w:val="35"/>
    <w:uiPriority w:val="99"/>
    <w:unhideWhenUsed/>
    <w:qFormat/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line="480" w:lineRule="auto"/>
    </w:pPr>
  </w:style>
  <w:style w:type="paragraph" w:styleId="26">
    <w:name w:val="List Continue 2"/>
    <w:basedOn w:val="a1"/>
    <w:uiPriority w:val="99"/>
    <w:unhideWhenUsed/>
    <w:qFormat/>
    <w:pPr>
      <w:ind w:left="720"/>
      <w:contextualSpacing/>
    </w:pPr>
  </w:style>
  <w:style w:type="paragraph" w:styleId="36">
    <w:name w:val="List Continue 3"/>
    <w:basedOn w:val="a1"/>
    <w:uiPriority w:val="99"/>
    <w:unhideWhenUsed/>
    <w:pPr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styleId="AIBoxCover">
    <w:name w:val="AIBoxCover"/>
    <w:basedOn w:val="a1"/>
    <w:pPr>
      <w:outlineLvl w:val="9"/>
    </w:pPr>
    <w:rPr>
      <w:rFonts w:ascii="Times New Roman" w:hAnsi="Times New Roman" w:eastAsia="黑体" w:cs="Times New Roman"/>
      <w:b w:val="1"/>
      <w:bCs w:val="1"/>
      <w:i w:val="0"/>
      <w:iCs w:val="0"/>
      <w:color w:val="000000"/>
      <w:sz w:val="48"/>
      <w:szCs w:val="48"/>
      <w:lang w:val="en-US" w:eastAsia="zh-CN"/>
    </w:rPr>
  </w:style>
  <w:style w:type="paragraph" w:styleId="AIBoxSubtitle">
    <w:name w:val="AIBoxSubtitle"/>
    <w:basedOn w:val="a1"/>
    <w:pPr>
      <w:outlineLvl w:val="9"/>
    </w:pPr>
    <w:rPr>
      <w:rFonts w:ascii="Times New Roman" w:hAnsi="Times New Roman" w:eastAsia="宋体" w:cs="Times New Roman"/>
      <w:b w:val="0"/>
      <w:bCs w:val="0"/>
      <w:i w:val="0"/>
      <w:iCs w:val="0"/>
      <w:color w:val="000000"/>
      <w:sz w:val="28"/>
      <w:szCs w:val="28"/>
      <w:lang w:val="en-US" w:eastAsia="zh-CN"/>
    </w:rPr>
  </w:style>
  <w:style w:type="paragraph" w:styleId="AIBoxContentsGroup">
    <w:name w:val="AIBoxContentsGroup"/>
    <w:basedOn w:val="a1"/>
    <w:pPr>
      <w:outlineLvl w:val="9"/>
    </w:pPr>
    <w:rPr>
      <w:rFonts w:ascii="Times New Roman" w:hAnsi="Times New Roman" w:eastAsia="黑体" w:cs="Times New Roman"/>
      <w:b w:val="1"/>
      <w:bCs w:val="1"/>
      <w:i w:val="0"/>
      <w:iCs w:val="0"/>
      <w:color w:val="000000"/>
      <w:sz w:val="22"/>
      <w:szCs w:val="22"/>
      <w:lang w:val="en-US" w:eastAsia="zh-CN"/>
    </w:rPr>
  </w:style>
  <w:style w:type="paragraph" w:styleId="AIBoxContents">
    <w:name w:val="AIBoxContents"/>
    <w:basedOn w:val="a1"/>
    <w:pPr>
      <w:outlineLvl w:val="9"/>
    </w:pPr>
    <w:rPr>
      <w:rFonts w:ascii="Times New Roman" w:hAnsi="Times New Roman" w:eastAsia="宋体" w:cs="Times New Roman"/>
      <w:b w:val="0"/>
      <w:bCs w:val="0"/>
      <w:i w:val="0"/>
      <w:iCs w:val="0"/>
      <w:color w:val="000000"/>
      <w:sz w:val="21"/>
      <w:szCs w:val="21"/>
      <w:lang w:val="en-US" w:eastAsia="zh-CN"/>
    </w:rPr>
  </w:style>
  <w:style w:type="paragraph" w:styleId="AIBoxCode">
    <w:name w:val="AIBoxCode"/>
    <w:basedOn w:val="a1"/>
    <w:pPr>
      <w:outlineLvl w:val="9"/>
    </w:pPr>
    <w:rPr>
      <w:rFonts w:ascii="Consolas" w:hAnsi="Consolas" w:eastAsia="宋体" w:cs="Consolas"/>
      <w:b w:val="0"/>
      <w:bCs w:val="0"/>
      <w:i w:val="0"/>
      <w:iCs w:val="0"/>
      <w:color w:val="000000"/>
      <w:sz w:val="20"/>
      <w:szCs w:val="20"/>
      <w:lang w:val="en-US" w:eastAsia="zh-CN"/>
    </w:rPr>
  </w:style>
  <w:style w:type="paragraph" w:styleId="AIBoxTable">
    <w:name w:val="AIBoxTable"/>
    <w:basedOn w:val="a1"/>
    <w:pPr>
      <w:outlineLvl w:val="9"/>
    </w:pPr>
    <w:rPr>
      <w:rFonts w:ascii="Times New Roman" w:hAnsi="Times New Roman" w:eastAsia="宋体" w:cs="Times New Roman"/>
      <w:b w:val="0"/>
      <w:bCs w:val="0"/>
      <w:i w:val="0"/>
      <w:iCs w:val="0"/>
      <w:color w:val="000000"/>
      <w:sz w:val="21"/>
      <w:szCs w:val="21"/>
      <w:lang w:val="en-US" w:eastAsia="zh-CN"/>
    </w:rPr>
  </w:style>
  <w:style w:type="paragraph" w:styleId="AIBoxTableHeader">
    <w:name w:val="AIBoxTableHeader"/>
    <w:basedOn w:val="a1"/>
    <w:pPr>
      <w:outlineLvl w:val="9"/>
    </w:pPr>
    <w:rPr>
      <w:rFonts w:ascii="Times New Roman" w:hAnsi="Times New Roman" w:eastAsia="宋体" w:cs="Times New Roman"/>
      <w:b w:val="1"/>
      <w:bCs w:val="1"/>
      <w:i w:val="0"/>
      <w:iCs w:val="0"/>
      <w:color w:val="000000"/>
      <w:sz w:val="21"/>
      <w:szCs w:val="21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128</Pages>
  <Words>19003</Words>
  <Characters>23375</Characters>
  <Application>Microsoft Office Word</Application>
  <DocSecurity>0</DocSecurity>
  <Lines>1669</Lines>
  <Paragraphs>2354</Paragraphs>
  <ScaleCrop>false</ScaleCrop>
  <Company/>
  <LinksUpToDate>false</LinksUpToDate>
  <CharactersWithSpaces>40024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AI智能试验箱应用实训教程（完整版）</dc:title>
  <dc:subject>56个基础实验：视觉、语音、机械臂、雷达和趣味AI</dc:subject>
  <dc:creator>python-docx</dc:creator>
  <dc:description>generated by python-docx</dc:description>
  <cp:lastModifiedBy>杭斌 杨</cp:lastModifiedBy>
  <cp:revision>3</cp:revision>
  <dcterms:created xsi:type="dcterms:W3CDTF">2013-12-23T23:15:00Z</dcterms:created>
  <dcterms:modified xsi:type="dcterms:W3CDTF">2026-10-13T05:47:00Z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eyJoZGlkIjoiOTg1NTg0MTA1MTllZjg5MzJlOTYyZmE0YzViNTllNTIiLCJ1c2VySWQiOiIxNDIwNjEzMDk0In0=</vt:lpwstr>
  </property>
  <property fmtid="{D5CDD505-2E9C-101B-9397-08002B2CF9AE}" pid="3" name="KSOProductBuildVer">
    <vt:lpwstr>2052-12.1.0.28505</vt:lpwstr>
  </property>
  <property fmtid="{D5CDD505-2E9C-101B-9397-08002B2CF9AE}" pid="4" name="ICV">
    <vt:lpwstr>04461CFA36574C07B71EE7BF6D3A40C3_12</vt:lpwstr>
  </property>
</Properties>
</file>